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CBBD8">
      <w:pPr>
        <w:pStyle w:val="2"/>
        <w:bidi w:val="0"/>
        <w:rPr>
          <w:rFonts w:hint="default"/>
          <w:lang w:val="en-US"/>
        </w:rPr>
      </w:pPr>
      <w:r>
        <w:rPr>
          <w:rFonts w:hint="default"/>
          <w:lang w:val="en-US"/>
        </w:rPr>
        <w:t>HƯỚNG DẪN CHUNG</w:t>
      </w:r>
    </w:p>
    <w:p w14:paraId="2428EA3B">
      <w:pPr>
        <w:pStyle w:val="3"/>
        <w:bidi w:val="0"/>
        <w:rPr>
          <w:rFonts w:hint="default"/>
          <w:lang w:val="en-US"/>
        </w:rPr>
      </w:pPr>
      <w:r>
        <w:rPr>
          <w:rFonts w:hint="default"/>
          <w:lang w:val="en-US"/>
        </w:rPr>
        <w:t xml:space="preserve">SDK </w:t>
      </w:r>
    </w:p>
    <w:p w14:paraId="26339625">
      <w:pPr>
        <w:rPr>
          <w:rFonts w:hint="default"/>
          <w:lang w:val="en-US"/>
        </w:rPr>
      </w:pPr>
      <w:r>
        <w:rPr>
          <w:rFonts w:hint="default"/>
          <w:lang w:val="en-US"/>
        </w:rPr>
        <w:t>- Các thư viện trong folder: “SDK/hn212_sdk_v1.x.zip”</w:t>
      </w:r>
    </w:p>
    <w:p w14:paraId="5C22D001">
      <w:pPr>
        <w:pStyle w:val="3"/>
        <w:bidi w:val="0"/>
        <w:ind w:left="0" w:leftChars="0" w:firstLine="0" w:firstLineChars="0"/>
        <w:rPr>
          <w:rFonts w:hint="default"/>
          <w:lang w:val="en-US"/>
        </w:rPr>
      </w:pPr>
      <w:r>
        <w:rPr>
          <w:rFonts w:hint="default"/>
          <w:lang w:val="en-US"/>
        </w:rPr>
        <w:t>Add Dependencies</w:t>
      </w:r>
    </w:p>
    <w:p w14:paraId="6ACC9233">
      <w:pPr>
        <w:rPr>
          <w:rFonts w:hint="default"/>
          <w:lang w:val="en-US"/>
        </w:rPr>
      </w:pPr>
      <w:r>
        <w:rPr>
          <w:rFonts w:hint="default"/>
          <w:lang w:val="en-US"/>
        </w:rPr>
        <w:t>- Add Dependencies Assemblies đến các thư viện sau trong folder./lib:</w:t>
      </w:r>
    </w:p>
    <w:p w14:paraId="20488207">
      <w:pPr>
        <w:rPr>
          <w:rFonts w:hint="default"/>
          <w:lang w:val="en-US"/>
        </w:rPr>
      </w:pPr>
      <w:r>
        <w:rPr>
          <w:rFonts w:hint="default"/>
          <w:lang w:val="en-US"/>
        </w:rPr>
        <w:tab/>
      </w:r>
      <w:r>
        <w:rPr>
          <w:rFonts w:hint="default"/>
          <w:lang w:val="en-US"/>
        </w:rPr>
        <w:t>+ RAR.IdCard.Sdk.Utils.TKCrypto.dll</w:t>
      </w:r>
    </w:p>
    <w:p w14:paraId="7E141D6A">
      <w:pPr>
        <w:ind w:left="720" w:leftChars="0"/>
        <w:rPr>
          <w:rFonts w:hint="default"/>
          <w:lang w:val="en-US"/>
        </w:rPr>
      </w:pPr>
      <w:r>
        <w:rPr>
          <w:rFonts w:hint="default"/>
          <w:lang w:val="en-US"/>
        </w:rPr>
        <w:t>+ RAR.IdCard.Sdk.Reader.dll</w:t>
      </w:r>
    </w:p>
    <w:p w14:paraId="6F61B189">
      <w:pPr>
        <w:ind w:left="720" w:leftChars="0"/>
        <w:rPr>
          <w:rFonts w:hint="default"/>
          <w:lang w:val="en-US"/>
        </w:rPr>
      </w:pPr>
      <w:r>
        <w:rPr>
          <w:rFonts w:hint="default"/>
          <w:lang w:val="en-US"/>
        </w:rPr>
        <w:t>+ RAR.IdCard.Sdk.Models.dll</w:t>
      </w:r>
    </w:p>
    <w:p w14:paraId="4F5EDB81">
      <w:pPr>
        <w:ind w:left="720" w:leftChars="0"/>
        <w:rPr>
          <w:rFonts w:hint="default"/>
          <w:lang w:val="en-US"/>
        </w:rPr>
      </w:pPr>
      <w:r>
        <w:rPr>
          <w:rFonts w:hint="default"/>
          <w:lang w:val="en-US"/>
        </w:rPr>
        <w:t>+ RAR.IdCard.Models.dll</w:t>
      </w:r>
    </w:p>
    <w:p w14:paraId="21873612">
      <w:pPr>
        <w:ind w:left="720" w:leftChars="0"/>
        <w:rPr>
          <w:rFonts w:hint="default"/>
          <w:lang w:val="en-US"/>
        </w:rPr>
      </w:pPr>
      <w:r>
        <w:rPr>
          <w:rFonts w:hint="default"/>
          <w:lang w:val="en-US"/>
        </w:rPr>
        <w:t>+ RAR.IdCard.Crypt.dll</w:t>
      </w:r>
    </w:p>
    <w:p w14:paraId="5E02CAE3">
      <w:pPr>
        <w:ind w:left="720" w:leftChars="0"/>
        <w:rPr>
          <w:rFonts w:hint="default"/>
          <w:lang w:val="en-US"/>
        </w:rPr>
      </w:pPr>
      <w:r>
        <w:rPr>
          <w:rFonts w:hint="default"/>
          <w:lang w:val="en-US"/>
        </w:rPr>
        <w:t>+ RAR.IdCard.Sdk.Entities.dll</w:t>
      </w:r>
    </w:p>
    <w:p w14:paraId="700AEC90">
      <w:pPr>
        <w:ind w:left="720" w:leftChars="0"/>
        <w:rPr>
          <w:rFonts w:hint="default"/>
          <w:lang w:val="en-US"/>
        </w:rPr>
      </w:pPr>
      <w:r>
        <w:rPr>
          <w:rFonts w:hint="default"/>
          <w:lang w:val="en-US"/>
        </w:rPr>
        <w:t>+ LibUsbDotNetF.dll</w:t>
      </w:r>
    </w:p>
    <w:p w14:paraId="2B4762A7">
      <w:pPr>
        <w:ind w:left="720" w:leftChars="0"/>
        <w:rPr>
          <w:rFonts w:hint="default"/>
          <w:lang w:val="en-US"/>
        </w:rPr>
      </w:pPr>
      <w:r>
        <w:rPr>
          <w:rFonts w:hint="default"/>
          <w:lang w:val="en-US"/>
        </w:rPr>
        <w:t>+ AForge.Video.DirectShow.dll</w:t>
      </w:r>
    </w:p>
    <w:p w14:paraId="518883CE">
      <w:pPr>
        <w:rPr>
          <w:rFonts w:hint="default"/>
          <w:lang w:val="en-US"/>
        </w:rPr>
      </w:pPr>
      <w:r>
        <w:rPr>
          <w:rFonts w:hint="default"/>
          <w:lang w:val="en-US"/>
        </w:rPr>
        <w:t xml:space="preserve">- Đối với các file native lib và config log (trong folder native-lib): </w:t>
      </w:r>
    </w:p>
    <w:p w14:paraId="79332A6F">
      <w:pPr>
        <w:ind w:left="720" w:leftChars="0"/>
        <w:rPr>
          <w:rFonts w:hint="default"/>
          <w:lang w:val="en-US"/>
        </w:rPr>
      </w:pPr>
      <w:r>
        <w:rPr>
          <w:rFonts w:hint="default"/>
          <w:lang w:val="en-US"/>
        </w:rPr>
        <w:t xml:space="preserve">+ libusb-1.0.dll; </w:t>
      </w:r>
    </w:p>
    <w:p w14:paraId="737253EC">
      <w:pPr>
        <w:ind w:left="720" w:leftChars="0"/>
        <w:rPr>
          <w:rFonts w:hint="default"/>
          <w:lang w:val="en-US"/>
        </w:rPr>
      </w:pPr>
      <w:r>
        <w:rPr>
          <w:rFonts w:hint="default"/>
          <w:lang w:val="en-US"/>
        </w:rPr>
        <w:t xml:space="preserve">+ hidapi.dll; </w:t>
      </w:r>
    </w:p>
    <w:p w14:paraId="201AFB9D">
      <w:pPr>
        <w:ind w:left="720" w:leftChars="0"/>
        <w:rPr>
          <w:rFonts w:hint="default"/>
          <w:lang w:val="en-US"/>
        </w:rPr>
      </w:pPr>
      <w:r>
        <w:rPr>
          <w:rFonts w:hint="default"/>
          <w:lang w:val="en-US"/>
        </w:rPr>
        <w:t>+ libzbar-0.dll</w:t>
      </w:r>
    </w:p>
    <w:p w14:paraId="4D48DA33">
      <w:pPr>
        <w:ind w:left="720" w:leftChars="0"/>
        <w:rPr>
          <w:rFonts w:hint="default"/>
          <w:lang w:val="en-US"/>
        </w:rPr>
      </w:pPr>
      <w:r>
        <w:rPr>
          <w:rFonts w:hint="default"/>
          <w:lang w:val="en-US"/>
        </w:rPr>
        <w:t xml:space="preserve">+ reader.log4net.config </w:t>
      </w:r>
    </w:p>
    <w:p w14:paraId="58A7F3E4">
      <w:pPr>
        <w:rPr>
          <w:rFonts w:hint="default"/>
          <w:lang w:val="en-US"/>
        </w:rPr>
      </w:pPr>
      <w:r>
        <w:rPr>
          <w:rFonts w:hint="default"/>
          <w:lang w:val="en-US"/>
        </w:rPr>
        <w:t>Chọn Properties, mục “Copy to Output Directory” chọn Copy if newer.</w:t>
      </w:r>
    </w:p>
    <w:p w14:paraId="51D4EAE8">
      <w:pPr>
        <w:rPr>
          <w:rFonts w:hint="default"/>
          <w:lang w:val="en-US"/>
        </w:rPr>
      </w:pPr>
      <w:r>
        <w:rPr>
          <w:rFonts w:hint="default"/>
          <w:lang w:val="en-US"/>
        </w:rPr>
        <w:t>Mở file project: *.csproj, sửa thông tin tương tự như dưới để các file này copy vào root folder.</w:t>
      </w:r>
    </w:p>
    <w:p w14:paraId="7BA1A598">
      <w:pPr>
        <w:jc w:val="left"/>
        <w:rPr>
          <w:rFonts w:hint="default"/>
          <w:sz w:val="22"/>
          <w:szCs w:val="20"/>
          <w:lang w:val="en-US"/>
        </w:rPr>
      </w:pPr>
      <w:r>
        <w:rPr>
          <w:rFonts w:hint="default"/>
          <w:lang w:val="en-US"/>
        </w:rPr>
        <w:tab/>
      </w:r>
      <w:r>
        <w:rPr>
          <w:rFonts w:hint="default"/>
          <w:sz w:val="22"/>
          <w:szCs w:val="20"/>
          <w:lang w:val="en-US"/>
        </w:rPr>
        <w:t>&lt;None Update="lib\hidapi.dll"&gt;</w:t>
      </w:r>
    </w:p>
    <w:p w14:paraId="65213755">
      <w:pPr>
        <w:ind w:left="1440" w:leftChars="0"/>
        <w:rPr>
          <w:rFonts w:hint="default"/>
          <w:sz w:val="22"/>
          <w:szCs w:val="20"/>
          <w:lang w:val="en-US"/>
        </w:rPr>
      </w:pPr>
      <w:r>
        <w:rPr>
          <w:rFonts w:hint="default"/>
          <w:sz w:val="22"/>
          <w:szCs w:val="20"/>
          <w:lang w:val="en-US"/>
        </w:rPr>
        <w:t>&lt;CopyToOutputDirectory&gt;PreserveNewest&lt;/CopyToOutputDirectory&gt;</w:t>
      </w:r>
    </w:p>
    <w:p w14:paraId="2E5A9397">
      <w:pPr>
        <w:ind w:left="1440" w:leftChars="0"/>
        <w:rPr>
          <w:rFonts w:hint="default"/>
          <w:sz w:val="22"/>
          <w:szCs w:val="20"/>
          <w:lang w:val="en-US"/>
        </w:rPr>
      </w:pPr>
      <w:r>
        <w:rPr>
          <w:rFonts w:hint="default"/>
          <w:sz w:val="22"/>
          <w:szCs w:val="20"/>
          <w:lang w:val="en-US"/>
        </w:rPr>
        <w:t>&lt;TargetPath&gt;hidapi.dll&lt;/TargetPath&gt;</w:t>
      </w:r>
    </w:p>
    <w:p w14:paraId="07B31F98">
      <w:pPr>
        <w:ind w:left="720" w:leftChars="0"/>
        <w:rPr>
          <w:rFonts w:hint="default"/>
          <w:sz w:val="22"/>
          <w:szCs w:val="20"/>
          <w:lang w:val="en-US"/>
        </w:rPr>
      </w:pPr>
      <w:r>
        <w:rPr>
          <w:rFonts w:hint="default"/>
          <w:sz w:val="22"/>
          <w:szCs w:val="20"/>
          <w:lang w:val="en-US"/>
        </w:rPr>
        <w:t>&lt;/None&gt;</w:t>
      </w:r>
    </w:p>
    <w:p w14:paraId="3F52FC80">
      <w:pPr>
        <w:rPr>
          <w:rFonts w:hint="default"/>
          <w:lang w:val="en-US"/>
        </w:rPr>
      </w:pPr>
      <w:r>
        <w:rPr>
          <w:rFonts w:hint="default"/>
          <w:lang w:val="en-US"/>
        </w:rPr>
        <w:t>-  Add các Dependencies Packages khác bằng nuget:</w:t>
      </w:r>
    </w:p>
    <w:p w14:paraId="62D8F205">
      <w:pPr>
        <w:ind w:left="720" w:leftChars="0"/>
        <w:rPr>
          <w:rFonts w:hint="default"/>
          <w:sz w:val="24"/>
          <w:szCs w:val="21"/>
          <w:lang w:val="en-US"/>
        </w:rPr>
      </w:pPr>
      <w:r>
        <w:rPr>
          <w:rFonts w:hint="default"/>
          <w:sz w:val="24"/>
          <w:szCs w:val="21"/>
          <w:lang w:val="en-US"/>
        </w:rPr>
        <w:t>+ “DirectShowLib.Standard" Version="2.1.0"</w:t>
      </w:r>
    </w:p>
    <w:p w14:paraId="2BF27FD5">
      <w:pPr>
        <w:ind w:left="720" w:leftChars="0"/>
        <w:rPr>
          <w:rFonts w:hint="default"/>
          <w:sz w:val="24"/>
          <w:szCs w:val="21"/>
          <w:lang w:val="en-US"/>
        </w:rPr>
      </w:pPr>
      <w:r>
        <w:rPr>
          <w:rFonts w:hint="default"/>
          <w:sz w:val="24"/>
          <w:szCs w:val="21"/>
          <w:lang w:val="en-US"/>
        </w:rPr>
        <w:t>+ “log4net" Version="3.0.3"</w:t>
      </w:r>
    </w:p>
    <w:p w14:paraId="398990F7">
      <w:pPr>
        <w:ind w:left="720" w:leftChars="0"/>
        <w:rPr>
          <w:rFonts w:hint="default"/>
          <w:sz w:val="24"/>
          <w:szCs w:val="21"/>
          <w:lang w:val="en-US"/>
        </w:rPr>
      </w:pPr>
      <w:r>
        <w:rPr>
          <w:rFonts w:hint="default"/>
          <w:sz w:val="24"/>
          <w:szCs w:val="21"/>
          <w:lang w:val="en-US"/>
        </w:rPr>
        <w:t>+ “OpenCvSharp4" Version="4.8.0.20230708"</w:t>
      </w:r>
    </w:p>
    <w:p w14:paraId="30A868C7">
      <w:pPr>
        <w:ind w:left="720" w:leftChars="0"/>
        <w:rPr>
          <w:rFonts w:hint="default"/>
          <w:sz w:val="24"/>
          <w:szCs w:val="21"/>
          <w:lang w:val="en-US"/>
        </w:rPr>
      </w:pPr>
      <w:r>
        <w:rPr>
          <w:rFonts w:hint="default"/>
          <w:sz w:val="24"/>
          <w:szCs w:val="21"/>
          <w:lang w:val="en-US"/>
        </w:rPr>
        <w:t>+ “OpenCvSharp4.Extensions" Version="4.8.0.20230708"</w:t>
      </w:r>
    </w:p>
    <w:p w14:paraId="2E89CE36">
      <w:pPr>
        <w:ind w:left="720" w:leftChars="0"/>
        <w:rPr>
          <w:rFonts w:hint="default"/>
          <w:sz w:val="24"/>
          <w:szCs w:val="21"/>
          <w:lang w:val="en-US"/>
        </w:rPr>
      </w:pPr>
      <w:r>
        <w:rPr>
          <w:rFonts w:hint="default"/>
          <w:sz w:val="24"/>
          <w:szCs w:val="21"/>
          <w:lang w:val="en-US"/>
        </w:rPr>
        <w:t>+ “OpenCvSharp4.runtime.win" Version="4.8.0.20230708"</w:t>
      </w:r>
    </w:p>
    <w:p w14:paraId="565D750D">
      <w:pPr>
        <w:ind w:left="720" w:leftChars="0"/>
        <w:rPr>
          <w:rFonts w:hint="default"/>
          <w:sz w:val="24"/>
          <w:szCs w:val="21"/>
          <w:lang w:val="en-US"/>
        </w:rPr>
      </w:pPr>
      <w:r>
        <w:rPr>
          <w:rFonts w:hint="default"/>
          <w:sz w:val="24"/>
          <w:szCs w:val="21"/>
          <w:lang w:val="en-US"/>
        </w:rPr>
        <w:t>+ “Portable.BouncyCastle" Version="1.9.0"</w:t>
      </w:r>
    </w:p>
    <w:p w14:paraId="4B1BD4B5">
      <w:pPr>
        <w:ind w:left="720" w:leftChars="0"/>
        <w:rPr>
          <w:rFonts w:hint="default"/>
          <w:sz w:val="24"/>
          <w:szCs w:val="21"/>
          <w:lang w:val="en-US"/>
        </w:rPr>
      </w:pPr>
      <w:r>
        <w:rPr>
          <w:rFonts w:hint="default"/>
          <w:sz w:val="24"/>
          <w:szCs w:val="21"/>
          <w:lang w:val="en-US"/>
        </w:rPr>
        <w:t>+ “Sdcb.PaddleInference.runtime.win64.mkl" Version="2.5.1"</w:t>
      </w:r>
    </w:p>
    <w:p w14:paraId="5E971C2D">
      <w:pPr>
        <w:ind w:left="720" w:leftChars="0"/>
        <w:rPr>
          <w:rFonts w:hint="default"/>
          <w:sz w:val="24"/>
          <w:szCs w:val="21"/>
          <w:lang w:val="en-US"/>
        </w:rPr>
      </w:pPr>
      <w:r>
        <w:rPr>
          <w:rFonts w:hint="default"/>
          <w:sz w:val="24"/>
          <w:szCs w:val="21"/>
          <w:lang w:val="en-US"/>
        </w:rPr>
        <w:t>+ “Sdcb.PaddleOCR" Version="2.7.0"</w:t>
      </w:r>
    </w:p>
    <w:p w14:paraId="72EC4A31">
      <w:pPr>
        <w:ind w:left="720" w:leftChars="0"/>
        <w:rPr>
          <w:rFonts w:hint="default"/>
          <w:sz w:val="24"/>
          <w:szCs w:val="21"/>
          <w:lang w:val="en-US"/>
        </w:rPr>
      </w:pPr>
      <w:r>
        <w:rPr>
          <w:rFonts w:hint="default"/>
          <w:sz w:val="24"/>
          <w:szCs w:val="21"/>
          <w:lang w:val="en-US"/>
        </w:rPr>
        <w:t>+ “Sdcb.PaddleOCR.Models.Local" Version="2.7.0"</w:t>
      </w:r>
    </w:p>
    <w:p w14:paraId="10E78146">
      <w:pPr>
        <w:ind w:left="720" w:leftChars="0"/>
        <w:rPr>
          <w:rFonts w:hint="default"/>
          <w:sz w:val="24"/>
          <w:szCs w:val="21"/>
          <w:lang w:val="en-US"/>
        </w:rPr>
      </w:pPr>
      <w:r>
        <w:rPr>
          <w:rFonts w:hint="default"/>
          <w:sz w:val="24"/>
          <w:szCs w:val="21"/>
          <w:lang w:val="en-US"/>
        </w:rPr>
        <w:t>+ “System.Drawing.Common" Version="8.0.0"</w:t>
      </w:r>
    </w:p>
    <w:p w14:paraId="4527582E">
      <w:pPr>
        <w:ind w:left="720" w:leftChars="0"/>
        <w:rPr>
          <w:rFonts w:hint="default"/>
          <w:sz w:val="24"/>
          <w:szCs w:val="21"/>
          <w:lang w:val="en-US"/>
        </w:rPr>
      </w:pPr>
      <w:r>
        <w:rPr>
          <w:rFonts w:hint="default"/>
          <w:sz w:val="24"/>
          <w:szCs w:val="21"/>
          <w:lang w:val="en-US"/>
        </w:rPr>
        <w:t>+ “ViewFaceCore" Version="0.3.8"</w:t>
      </w:r>
    </w:p>
    <w:p w14:paraId="0B54A2A0">
      <w:pPr>
        <w:ind w:left="720" w:leftChars="0"/>
        <w:rPr>
          <w:rFonts w:hint="default"/>
          <w:sz w:val="24"/>
          <w:szCs w:val="21"/>
          <w:lang w:val="en-US"/>
        </w:rPr>
      </w:pPr>
      <w:r>
        <w:rPr>
          <w:rFonts w:hint="default"/>
          <w:sz w:val="24"/>
          <w:szCs w:val="21"/>
          <w:lang w:val="en-US"/>
        </w:rPr>
        <w:t>+ “ViewFaceCore.Extension.SkiaSharp" Version="0.3.7"</w:t>
      </w:r>
    </w:p>
    <w:p w14:paraId="1069CF68">
      <w:pPr>
        <w:ind w:left="720" w:leftChars="0"/>
        <w:rPr>
          <w:rFonts w:hint="default"/>
          <w:sz w:val="24"/>
          <w:szCs w:val="21"/>
          <w:lang w:val="en-US"/>
        </w:rPr>
      </w:pPr>
      <w:r>
        <w:rPr>
          <w:rFonts w:hint="default"/>
          <w:sz w:val="24"/>
          <w:szCs w:val="21"/>
          <w:lang w:val="en-US"/>
        </w:rPr>
        <w:t>+ “ViewFaceCore.model.face_detector" Version="6.0.7"</w:t>
      </w:r>
    </w:p>
    <w:p w14:paraId="04742B70">
      <w:pPr>
        <w:ind w:left="720" w:leftChars="0"/>
        <w:rPr>
          <w:rFonts w:hint="default"/>
          <w:sz w:val="24"/>
          <w:szCs w:val="21"/>
          <w:lang w:val="en-US"/>
        </w:rPr>
      </w:pPr>
      <w:r>
        <w:rPr>
          <w:rFonts w:hint="default"/>
          <w:sz w:val="24"/>
          <w:szCs w:val="21"/>
          <w:lang w:val="en-US"/>
        </w:rPr>
        <w:t>+ “ViewFaceCore.model.face_landmarker_pts5" Version="6.0.7"</w:t>
      </w:r>
    </w:p>
    <w:p w14:paraId="6541E67A">
      <w:pPr>
        <w:ind w:left="720" w:leftChars="0"/>
        <w:rPr>
          <w:rFonts w:hint="default"/>
          <w:sz w:val="24"/>
          <w:szCs w:val="21"/>
          <w:lang w:val="en-US"/>
        </w:rPr>
      </w:pPr>
      <w:r>
        <w:rPr>
          <w:rFonts w:hint="default"/>
          <w:sz w:val="24"/>
          <w:szCs w:val="21"/>
          <w:lang w:val="en-US"/>
        </w:rPr>
        <w:t>+ “ViewFaceCore.model.face_recognizer" Version="6.0.7"</w:t>
      </w:r>
    </w:p>
    <w:p w14:paraId="485FF5A6">
      <w:pPr>
        <w:ind w:left="720" w:leftChars="0"/>
        <w:rPr>
          <w:rFonts w:hint="default"/>
          <w:sz w:val="24"/>
          <w:szCs w:val="21"/>
          <w:lang w:val="en-US"/>
        </w:rPr>
      </w:pPr>
      <w:r>
        <w:rPr>
          <w:rFonts w:hint="default"/>
          <w:sz w:val="24"/>
          <w:szCs w:val="21"/>
          <w:lang w:val="en-US"/>
        </w:rPr>
        <w:t>+ “ViewFaceCore.model.fas_first" Version="6.0.7"</w:t>
      </w:r>
    </w:p>
    <w:p w14:paraId="29ABBAAA">
      <w:pPr>
        <w:ind w:left="720" w:leftChars="0"/>
        <w:rPr>
          <w:rFonts w:hint="default"/>
          <w:sz w:val="24"/>
          <w:szCs w:val="21"/>
          <w:lang w:val="en-US"/>
        </w:rPr>
      </w:pPr>
      <w:r>
        <w:rPr>
          <w:rFonts w:hint="default"/>
          <w:sz w:val="24"/>
          <w:szCs w:val="21"/>
          <w:lang w:val="en-US"/>
        </w:rPr>
        <w:t>+ “ViewFaceCore.model.fas_second" Version="6.0.7"</w:t>
      </w:r>
    </w:p>
    <w:p w14:paraId="35B6ECB6">
      <w:pPr>
        <w:ind w:left="720" w:leftChars="0"/>
        <w:rPr>
          <w:rFonts w:hint="default"/>
          <w:sz w:val="24"/>
          <w:szCs w:val="21"/>
          <w:lang w:val="en-US"/>
        </w:rPr>
      </w:pPr>
      <w:r>
        <w:rPr>
          <w:rFonts w:hint="default"/>
          <w:sz w:val="24"/>
          <w:szCs w:val="21"/>
          <w:lang w:val="en-US"/>
        </w:rPr>
        <w:t>+ “ViewFaceCore.runtime.win.vc" Version="6.0.0"</w:t>
      </w:r>
    </w:p>
    <w:p w14:paraId="2F6B7797">
      <w:pPr>
        <w:ind w:left="720" w:leftChars="0"/>
        <w:rPr>
          <w:rFonts w:hint="default"/>
          <w:sz w:val="24"/>
          <w:szCs w:val="21"/>
          <w:lang w:val="en-US"/>
        </w:rPr>
      </w:pPr>
      <w:r>
        <w:rPr>
          <w:rFonts w:hint="default"/>
          <w:sz w:val="24"/>
          <w:szCs w:val="21"/>
          <w:lang w:val="en-US"/>
        </w:rPr>
        <w:t>+ “ViewFaceCore.runtime.win.x64" Version="6.0.7"</w:t>
      </w:r>
    </w:p>
    <w:p w14:paraId="536B5AAD">
      <w:pPr>
        <w:ind w:left="720" w:leftChars="0"/>
        <w:rPr>
          <w:rFonts w:hint="default"/>
          <w:sz w:val="24"/>
          <w:szCs w:val="21"/>
          <w:lang w:val="en-US"/>
        </w:rPr>
      </w:pPr>
      <w:r>
        <w:rPr>
          <w:rFonts w:hint="default"/>
          <w:sz w:val="24"/>
          <w:szCs w:val="21"/>
          <w:lang w:val="en-US"/>
        </w:rPr>
        <w:t>+ “ViewFaceCore.runtime.win.x86" Version="6.0.7"</w:t>
      </w:r>
    </w:p>
    <w:p w14:paraId="4C627A32">
      <w:pPr>
        <w:ind w:left="720" w:leftChars="0"/>
        <w:rPr>
          <w:rFonts w:hint="default"/>
          <w:sz w:val="24"/>
          <w:szCs w:val="21"/>
          <w:lang w:val="en-US"/>
        </w:rPr>
      </w:pPr>
      <w:r>
        <w:rPr>
          <w:rFonts w:hint="default"/>
          <w:sz w:val="24"/>
          <w:szCs w:val="21"/>
          <w:lang w:val="en-US"/>
        </w:rPr>
        <w:t>+ "ZXing.Net" Version="0.16.10" /&gt;</w:t>
      </w:r>
    </w:p>
    <w:p w14:paraId="30C61E2E">
      <w:pPr>
        <w:ind w:left="720" w:leftChars="0"/>
        <w:rPr>
          <w:rFonts w:hint="default"/>
          <w:sz w:val="24"/>
          <w:szCs w:val="21"/>
          <w:lang w:val="en-US"/>
        </w:rPr>
      </w:pPr>
      <w:r>
        <w:rPr>
          <w:rFonts w:hint="default"/>
          <w:sz w:val="24"/>
          <w:szCs w:val="21"/>
          <w:lang w:val="en-US"/>
        </w:rPr>
        <w:t xml:space="preserve">+ "ZXing.Net.Bindings.ImageSharp" Version="0.16.15" /&gt;    </w:t>
      </w:r>
    </w:p>
    <w:p w14:paraId="40DCC8D6">
      <w:pPr>
        <w:ind w:left="720" w:leftChars="0"/>
        <w:rPr>
          <w:rFonts w:hint="default"/>
          <w:sz w:val="24"/>
          <w:szCs w:val="21"/>
          <w:lang w:val="en-US"/>
        </w:rPr>
      </w:pPr>
      <w:r>
        <w:rPr>
          <w:rFonts w:hint="default"/>
          <w:sz w:val="24"/>
          <w:szCs w:val="21"/>
          <w:lang w:val="en-US"/>
        </w:rPr>
        <w:t>+ "SixLabors.ImageSharp" Version="3.1.7" /&gt;</w:t>
      </w:r>
    </w:p>
    <w:p w14:paraId="5BD90FD4">
      <w:pPr>
        <w:rPr>
          <w:rFonts w:hint="default"/>
          <w:lang w:val="en-US"/>
        </w:rPr>
      </w:pPr>
    </w:p>
    <w:p w14:paraId="0CB0658B">
      <w:pPr>
        <w:pStyle w:val="3"/>
        <w:bidi w:val="0"/>
        <w:rPr>
          <w:rFonts w:hint="default"/>
          <w:lang w:val="en-US"/>
        </w:rPr>
      </w:pPr>
      <w:r>
        <w:rPr>
          <w:rFonts w:hint="default"/>
          <w:lang w:val="en-US"/>
        </w:rPr>
        <w:t>Sample code sử dụng SDK</w:t>
      </w:r>
    </w:p>
    <w:p w14:paraId="32D28CFE">
      <w:pPr>
        <w:rPr>
          <w:rFonts w:hint="default"/>
          <w:lang w:val="en-US"/>
        </w:rPr>
      </w:pPr>
      <w:r>
        <w:rPr>
          <w:rFonts w:hint="default"/>
          <w:lang w:val="en-US"/>
        </w:rPr>
        <w:t>- Windows 10, Visual studio 2022, .netcore 6</w:t>
      </w:r>
    </w:p>
    <w:p w14:paraId="632ABCA3">
      <w:pPr>
        <w:rPr>
          <w:rFonts w:hint="default"/>
          <w:lang w:val="en-US"/>
        </w:rPr>
      </w:pPr>
      <w:r>
        <w:rPr>
          <w:rFonts w:hint="default"/>
          <w:lang w:val="en-US"/>
        </w:rPr>
        <w:t>- Tải mã nguồn tại folder: “Code mẫu/demo-src.zip”, giải nén.</w:t>
      </w:r>
    </w:p>
    <w:p w14:paraId="66EF676C">
      <w:pPr>
        <w:rPr>
          <w:rFonts w:hint="default"/>
          <w:lang w:val="en-US"/>
        </w:rPr>
      </w:pPr>
      <w:r>
        <w:rPr>
          <w:rFonts w:hint="default"/>
          <w:lang w:val="en-US"/>
        </w:rPr>
        <w:t>- Copy các thư viện trong sdk vào ./lib thư mục vừa giải nén</w:t>
      </w:r>
    </w:p>
    <w:p w14:paraId="245A2536">
      <w:pPr>
        <w:rPr>
          <w:rFonts w:hint="default"/>
          <w:lang w:val="en-US"/>
        </w:rPr>
      </w:pPr>
      <w:r>
        <w:rPr>
          <w:rFonts w:hint="default"/>
          <w:lang w:val="en-US"/>
        </w:rPr>
        <w:t>- Mở project bằng vs2022, các thư viện bổ sung được update qua nuget tự động.</w:t>
      </w:r>
    </w:p>
    <w:p w14:paraId="7EF85313">
      <w:pPr>
        <w:pStyle w:val="3"/>
        <w:bidi w:val="0"/>
        <w:rPr>
          <w:rFonts w:hint="default"/>
          <w:lang w:val="en-US"/>
        </w:rPr>
      </w:pPr>
      <w:r>
        <w:rPr>
          <w:rFonts w:hint="default"/>
          <w:lang w:val="en-US"/>
        </w:rPr>
        <w:t>Ứng dụng demo</w:t>
      </w:r>
    </w:p>
    <w:p w14:paraId="70CB8AEF">
      <w:pPr>
        <w:rPr>
          <w:rFonts w:hint="default"/>
          <w:lang w:val="en-US"/>
        </w:rPr>
      </w:pPr>
      <w:r>
        <w:rPr>
          <w:rFonts w:hint="default"/>
          <w:lang w:val="en-US"/>
        </w:rPr>
        <w:t>- Ứng dụng demo build sẵn trong folder: “Demo/demo-bin.zip”, tải về giải nén và chạy file: IdCard.Hanel.exe</w:t>
      </w:r>
    </w:p>
    <w:p w14:paraId="00D4F11E">
      <w:pPr>
        <w:pStyle w:val="2"/>
        <w:bidi w:val="0"/>
        <w:rPr>
          <w:rFonts w:hint="default"/>
          <w:highlight w:val="none"/>
          <w:lang w:val="en-US"/>
        </w:rPr>
      </w:pPr>
      <w:r>
        <w:rPr>
          <w:rFonts w:hint="default"/>
          <w:highlight w:val="none"/>
          <w:lang w:val="en-US"/>
        </w:rPr>
        <w:t>HƯỚNG DẪN SỬ DỤNG SDK</w:t>
      </w:r>
    </w:p>
    <w:p w14:paraId="45000B6A">
      <w:pPr>
        <w:ind w:left="0" w:leftChars="0" w:firstLine="0" w:firstLineChars="0"/>
        <w:jc w:val="left"/>
        <w:rPr>
          <w:rFonts w:hint="default"/>
          <w:lang w:val="en-US"/>
        </w:rPr>
      </w:pPr>
      <w:r>
        <w:rPr>
          <w:rFonts w:hint="default"/>
          <w:lang w:val="en-US"/>
        </w:rPr>
        <w:t>- Để dễ dàng phát triển, vui lòng sử dụng mã nguồn tại “Code mẫu/demo-src.zip”, và chỉnh sửa trực tiếp trên project có sẵn.</w:t>
      </w:r>
    </w:p>
    <w:p w14:paraId="498CDF70">
      <w:pPr>
        <w:ind w:left="0" w:leftChars="0" w:firstLine="0" w:firstLineChars="0"/>
        <w:jc w:val="left"/>
        <w:rPr>
          <w:rFonts w:hint="default"/>
          <w:lang w:val="en-US"/>
        </w:rPr>
      </w:pPr>
      <w:r>
        <w:rPr>
          <w:rFonts w:hint="default"/>
          <w:lang w:val="en-US"/>
        </w:rPr>
        <w:t xml:space="preserve">- Hầu hết các tác vụ của SDK là Async, kết quả xử lý được thông báo qua event </w:t>
      </w:r>
      <w:r>
        <w:rPr>
          <w:rFonts w:hint="default" w:ascii="Cascadia Mono" w:hAnsi="Cascadia Mono" w:eastAsia="Cascadia Mono"/>
          <w:color w:val="000000"/>
          <w:sz w:val="19"/>
          <w:szCs w:val="24"/>
        </w:rPr>
        <w:t>OnStatusChanged</w:t>
      </w:r>
      <w:r>
        <w:rPr>
          <w:rFonts w:hint="default" w:ascii="Cascadia Mono" w:hAnsi="Cascadia Mono" w:eastAsia="Cascadia Mono"/>
          <w:color w:val="000000"/>
          <w:sz w:val="19"/>
          <w:szCs w:val="24"/>
          <w:lang w:val="en-US"/>
        </w:rPr>
        <w:t xml:space="preserve"> và </w:t>
      </w:r>
      <w:r>
        <w:rPr>
          <w:rFonts w:hint="default" w:ascii="Cascadia Mono" w:hAnsi="Cascadia Mono" w:eastAsia="Cascadia Mono"/>
          <w:color w:val="000000"/>
          <w:sz w:val="19"/>
          <w:szCs w:val="24"/>
        </w:rPr>
        <w:t>OnVideoFrame</w:t>
      </w:r>
      <w:r>
        <w:rPr>
          <w:rFonts w:hint="default" w:ascii="Cascadia Mono" w:hAnsi="Cascadia Mono" w:eastAsia="Cascadia Mono"/>
          <w:color w:val="000000"/>
          <w:sz w:val="19"/>
          <w:szCs w:val="24"/>
          <w:lang w:val="en-US"/>
        </w:rPr>
        <w:t>.</w:t>
      </w:r>
    </w:p>
    <w:p w14:paraId="578A0EA2">
      <w:pPr>
        <w:pStyle w:val="3"/>
        <w:numPr>
          <w:ilvl w:val="0"/>
          <w:numId w:val="15"/>
        </w:numPr>
        <w:tabs>
          <w:tab w:val="clear" w:pos="0"/>
        </w:tabs>
        <w:bidi w:val="0"/>
        <w:ind w:left="0" w:leftChars="0" w:firstLine="0" w:firstLineChars="0"/>
        <w:rPr>
          <w:rFonts w:hint="default"/>
          <w:lang w:val="en-US"/>
        </w:rPr>
      </w:pPr>
      <w:r>
        <w:rPr>
          <w:rFonts w:hint="default"/>
          <w:lang w:val="en-US"/>
        </w:rPr>
        <w:t>Khai báo object và khởi tạo</w:t>
      </w:r>
    </w:p>
    <w:p w14:paraId="1D175EB1">
      <w:pPr>
        <w:ind w:left="0" w:leftChars="0" w:firstLine="0" w:firstLineChars="0"/>
        <w:rPr>
          <w:rFonts w:hint="default"/>
          <w:lang w:val="en-US"/>
        </w:rPr>
      </w:pPr>
      <w:r>
        <w:rPr>
          <w:rFonts w:hint="default"/>
          <w:lang w:val="en-US"/>
        </w:rPr>
        <w:t>Bắt đầu sử dụng:</w:t>
      </w:r>
    </w:p>
    <w:p w14:paraId="56097E73">
      <w:pPr>
        <w:numPr>
          <w:ilvl w:val="0"/>
          <w:numId w:val="0"/>
        </w:num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 xml:space="preserve">VnHn212Reader _reader = </w:t>
      </w:r>
      <w:r>
        <w:rPr>
          <w:rFonts w:hint="default" w:ascii="Cascadia Mono" w:hAnsi="Cascadia Mono" w:eastAsia="Cascadia Mono"/>
          <w:color w:val="0000FF"/>
          <w:sz w:val="19"/>
          <w:szCs w:val="24"/>
        </w:rPr>
        <w:t>new</w:t>
      </w:r>
      <w:r>
        <w:rPr>
          <w:rFonts w:hint="default" w:ascii="Cascadia Mono" w:hAnsi="Cascadia Mono" w:eastAsia="Cascadia Mono"/>
          <w:color w:val="000000"/>
          <w:sz w:val="19"/>
          <w:szCs w:val="24"/>
        </w:rPr>
        <w:t xml:space="preserve"> VnHn212Reader;</w:t>
      </w:r>
      <w:r>
        <w:rPr>
          <w:rFonts w:hint="default" w:ascii="Cascadia Mono" w:hAnsi="Cascadia Mono" w:eastAsia="Cascadia Mono"/>
          <w:color w:val="000000"/>
          <w:sz w:val="19"/>
          <w:szCs w:val="24"/>
          <w:lang w:val="en-US"/>
        </w:rPr>
        <w:t xml:space="preserve"> //Tạo object</w:t>
      </w:r>
    </w:p>
    <w:p w14:paraId="7676C925">
      <w:pPr>
        <w:numPr>
          <w:ilvl w:val="0"/>
          <w:numId w:val="0"/>
        </w:num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_reader.OnStatusChanged += Reader_OnStatusChanged;</w:t>
      </w:r>
      <w:r>
        <w:rPr>
          <w:rFonts w:hint="default" w:ascii="Cascadia Mono" w:hAnsi="Cascadia Mono" w:eastAsia="Cascadia Mono"/>
          <w:color w:val="000000"/>
          <w:sz w:val="19"/>
          <w:szCs w:val="24"/>
          <w:lang w:val="en-US"/>
        </w:rPr>
        <w:t xml:space="preserve"> //Handle nhận event</w:t>
      </w:r>
    </w:p>
    <w:p w14:paraId="278797CB">
      <w:pPr>
        <w:numPr>
          <w:ilvl w:val="0"/>
          <w:numId w:val="0"/>
        </w:numPr>
        <w:rPr>
          <w:rFonts w:hint="default" w:ascii="Cascadia Mono" w:hAnsi="Cascadia Mono" w:eastAsia="Cascadia Mono"/>
          <w:color w:val="000000"/>
          <w:sz w:val="19"/>
          <w:szCs w:val="24"/>
          <w:lang w:val="en-US"/>
        </w:rPr>
      </w:pPr>
      <w:r>
        <w:rPr>
          <w:rFonts w:hint="default" w:ascii="Cascadia Mono" w:hAnsi="Cascadia Mono" w:eastAsia="Cascadia Mono"/>
          <w:color w:val="0000FF"/>
          <w:sz w:val="19"/>
          <w:szCs w:val="24"/>
        </w:rPr>
        <w:t>var</w:t>
      </w:r>
      <w:r>
        <w:rPr>
          <w:rFonts w:hint="default" w:ascii="Cascadia Mono" w:hAnsi="Cascadia Mono" w:eastAsia="Cascadia Mono"/>
          <w:color w:val="000000"/>
          <w:sz w:val="19"/>
          <w:szCs w:val="24"/>
        </w:rPr>
        <w:t xml:space="preserve"> config = </w:t>
      </w:r>
      <w:r>
        <w:rPr>
          <w:rFonts w:hint="default" w:ascii="Cascadia Mono" w:hAnsi="Cascadia Mono" w:eastAsia="Cascadia Mono"/>
          <w:color w:val="0000FF"/>
          <w:sz w:val="19"/>
          <w:szCs w:val="24"/>
        </w:rPr>
        <w:t>new</w:t>
      </w:r>
      <w:r>
        <w:rPr>
          <w:rFonts w:hint="default" w:ascii="Cascadia Mono" w:hAnsi="Cascadia Mono" w:eastAsia="Cascadia Mono"/>
          <w:color w:val="000000"/>
          <w:sz w:val="19"/>
          <w:szCs w:val="24"/>
        </w:rPr>
        <w:t xml:space="preserve"> VnHn212Config();</w:t>
      </w:r>
    </w:p>
    <w:p w14:paraId="333271B5">
      <w:pPr>
        <w:numPr>
          <w:ilvl w:val="0"/>
          <w:numId w:val="0"/>
        </w:num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_reader.StartMonitor(config);</w:t>
      </w:r>
      <w:r>
        <w:rPr>
          <w:rFonts w:hint="default" w:ascii="Cascadia Mono" w:hAnsi="Cascadia Mono" w:eastAsia="Cascadia Mono"/>
          <w:color w:val="000000"/>
          <w:sz w:val="19"/>
          <w:szCs w:val="24"/>
          <w:lang w:val="en-US"/>
        </w:rPr>
        <w:t xml:space="preserve"> </w:t>
      </w:r>
    </w:p>
    <w:p w14:paraId="32A57FF2">
      <w:pPr>
        <w:numPr>
          <w:ilvl w:val="0"/>
          <w:numId w:val="0"/>
        </w:num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config: Sử dụng để tùy chỉnh tham số, null để sử dụng mặc định</w:t>
      </w:r>
    </w:p>
    <w:p w14:paraId="79374540">
      <w:pPr>
        <w:ind w:left="0" w:leftChars="0" w:firstLine="0" w:firstLineChars="0"/>
      </w:pPr>
    </w:p>
    <w:p w14:paraId="7B5B5529">
      <w:pPr>
        <w:ind w:left="0" w:leftChars="0" w:firstLine="0" w:firstLineChars="0"/>
        <w:rPr>
          <w:rFonts w:hint="default"/>
          <w:lang w:val="en-US"/>
        </w:rPr>
      </w:pPr>
      <w:r>
        <w:rPr>
          <w:rFonts w:hint="default"/>
          <w:lang w:val="en-US"/>
        </w:rPr>
        <w:t xml:space="preserve">Kết thúc sử dụng: </w:t>
      </w:r>
    </w:p>
    <w:p w14:paraId="47CFE9F0">
      <w:pPr>
        <w:ind w:left="0" w:leftChars="0" w:firstLine="0" w:firstLineChars="0"/>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_reader.StopMonitor();</w:t>
      </w:r>
    </w:p>
    <w:p w14:paraId="33D648CA">
      <w:pPr>
        <w:pStyle w:val="3"/>
        <w:numPr>
          <w:ilvl w:val="0"/>
          <w:numId w:val="15"/>
        </w:numPr>
        <w:tabs>
          <w:tab w:val="clear" w:pos="0"/>
        </w:tabs>
        <w:bidi w:val="0"/>
        <w:ind w:left="0" w:leftChars="0" w:firstLine="0" w:firstLineChars="0"/>
        <w:rPr>
          <w:rFonts w:hint="default"/>
          <w:lang w:val="en-US"/>
        </w:rPr>
      </w:pPr>
      <w:r>
        <w:rPr>
          <w:rFonts w:hint="default"/>
          <w:lang w:val="en-US"/>
        </w:rPr>
        <w:t>Xử lý các sự kiện</w:t>
      </w:r>
    </w:p>
    <w:p w14:paraId="133B6795">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private</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OnEvent(</w:t>
      </w:r>
      <w:r>
        <w:rPr>
          <w:rFonts w:hint="default" w:ascii="Cascadia Mono" w:hAnsi="Cascadia Mono" w:eastAsia="Cascadia Mono"/>
          <w:color w:val="0000FF"/>
          <w:sz w:val="19"/>
          <w:szCs w:val="24"/>
        </w:rPr>
        <w:t>object</w:t>
      </w:r>
      <w:r>
        <w:rPr>
          <w:rFonts w:hint="default" w:ascii="Cascadia Mono" w:hAnsi="Cascadia Mono" w:eastAsia="Cascadia Mono"/>
          <w:color w:val="000000"/>
          <w:sz w:val="19"/>
          <w:szCs w:val="24"/>
        </w:rPr>
        <w:t xml:space="preserve"> sender, StatusEventArgs e)</w:t>
      </w:r>
    </w:p>
    <w:p w14:paraId="26ADDBA0">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14:paraId="19628D4F">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switch</w:t>
      </w:r>
      <w:r>
        <w:rPr>
          <w:rFonts w:hint="default" w:ascii="Cascadia Mono" w:hAnsi="Cascadia Mono" w:eastAsia="Cascadia Mono"/>
          <w:color w:val="000000"/>
          <w:sz w:val="19"/>
          <w:szCs w:val="24"/>
        </w:rPr>
        <w:t xml:space="preserve"> (e.EventName)</w:t>
      </w:r>
    </w:p>
    <w:p w14:paraId="1036DBBC">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14:paraId="5B33B5F6">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case</w:t>
      </w:r>
      <w:r>
        <w:rPr>
          <w:rFonts w:hint="default" w:ascii="Cascadia Mono" w:hAnsi="Cascadia Mono" w:eastAsia="Cascadia Mono"/>
          <w:color w:val="000000"/>
          <w:sz w:val="19"/>
          <w:szCs w:val="24"/>
        </w:rPr>
        <w:t xml:space="preserve"> EVENT_NAMES.READER:</w:t>
      </w:r>
    </w:p>
    <w:p w14:paraId="20088FB2">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ProcessReaderEvent(e </w:t>
      </w:r>
      <w:r>
        <w:rPr>
          <w:rFonts w:hint="default" w:ascii="Cascadia Mono" w:hAnsi="Cascadia Mono" w:eastAsia="Cascadia Mono"/>
          <w:color w:val="0000FF"/>
          <w:sz w:val="19"/>
          <w:szCs w:val="24"/>
        </w:rPr>
        <w:t>as</w:t>
      </w:r>
      <w:r>
        <w:rPr>
          <w:rFonts w:hint="default" w:ascii="Cascadia Mono" w:hAnsi="Cascadia Mono" w:eastAsia="Cascadia Mono"/>
          <w:color w:val="000000"/>
          <w:sz w:val="19"/>
          <w:szCs w:val="24"/>
        </w:rPr>
        <w:t xml:space="preserve"> StatusEventReaderArgs);</w:t>
      </w:r>
    </w:p>
    <w:p w14:paraId="26998554">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break</w:t>
      </w:r>
      <w:r>
        <w:rPr>
          <w:rFonts w:hint="default" w:ascii="Cascadia Mono" w:hAnsi="Cascadia Mono" w:eastAsia="Cascadia Mono"/>
          <w:color w:val="000000"/>
          <w:sz w:val="19"/>
          <w:szCs w:val="24"/>
        </w:rPr>
        <w:t>;</w:t>
      </w:r>
    </w:p>
    <w:p w14:paraId="20DD1777">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case</w:t>
      </w:r>
      <w:r>
        <w:rPr>
          <w:rFonts w:hint="default" w:ascii="Cascadia Mono" w:hAnsi="Cascadia Mono" w:eastAsia="Cascadia Mono"/>
          <w:color w:val="000000"/>
          <w:sz w:val="19"/>
          <w:szCs w:val="24"/>
        </w:rPr>
        <w:t xml:space="preserve"> EVENT_NAMES.CARD:</w:t>
      </w:r>
    </w:p>
    <w:p w14:paraId="14F83386">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ProcessCardEvent(e </w:t>
      </w:r>
      <w:r>
        <w:rPr>
          <w:rFonts w:hint="default" w:ascii="Cascadia Mono" w:hAnsi="Cascadia Mono" w:eastAsia="Cascadia Mono"/>
          <w:color w:val="0000FF"/>
          <w:sz w:val="19"/>
          <w:szCs w:val="24"/>
        </w:rPr>
        <w:t>as</w:t>
      </w:r>
      <w:r>
        <w:rPr>
          <w:rFonts w:hint="default" w:ascii="Cascadia Mono" w:hAnsi="Cascadia Mono" w:eastAsia="Cascadia Mono"/>
          <w:color w:val="000000"/>
          <w:sz w:val="19"/>
          <w:szCs w:val="24"/>
        </w:rPr>
        <w:t xml:space="preserve"> StatusEventCardArgs);</w:t>
      </w:r>
    </w:p>
    <w:p w14:paraId="1160708B">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break</w:t>
      </w:r>
      <w:r>
        <w:rPr>
          <w:rFonts w:hint="default" w:ascii="Cascadia Mono" w:hAnsi="Cascadia Mono" w:eastAsia="Cascadia Mono"/>
          <w:color w:val="000000"/>
          <w:sz w:val="19"/>
          <w:szCs w:val="24"/>
        </w:rPr>
        <w:t>;</w:t>
      </w:r>
    </w:p>
    <w:p w14:paraId="425EB669">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case</w:t>
      </w:r>
      <w:r>
        <w:rPr>
          <w:rFonts w:hint="default" w:ascii="Cascadia Mono" w:hAnsi="Cascadia Mono" w:eastAsia="Cascadia Mono"/>
          <w:color w:val="000000"/>
          <w:sz w:val="19"/>
          <w:szCs w:val="24"/>
        </w:rPr>
        <w:t xml:space="preserve"> EVENT_NAMES.READ:</w:t>
      </w:r>
    </w:p>
    <w:p w14:paraId="6A0A2FAC">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ProcessReadEvent(e </w:t>
      </w:r>
      <w:r>
        <w:rPr>
          <w:rFonts w:hint="default" w:ascii="Cascadia Mono" w:hAnsi="Cascadia Mono" w:eastAsia="Cascadia Mono"/>
          <w:color w:val="0000FF"/>
          <w:sz w:val="19"/>
          <w:szCs w:val="24"/>
        </w:rPr>
        <w:t>as</w:t>
      </w:r>
      <w:r>
        <w:rPr>
          <w:rFonts w:hint="default" w:ascii="Cascadia Mono" w:hAnsi="Cascadia Mono" w:eastAsia="Cascadia Mono"/>
          <w:color w:val="000000"/>
          <w:sz w:val="19"/>
          <w:szCs w:val="24"/>
        </w:rPr>
        <w:t xml:space="preserve"> StatusEventReadArgs);</w:t>
      </w:r>
    </w:p>
    <w:p w14:paraId="7FE4B934">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break</w:t>
      </w:r>
      <w:r>
        <w:rPr>
          <w:rFonts w:hint="default" w:ascii="Cascadia Mono" w:hAnsi="Cascadia Mono" w:eastAsia="Cascadia Mono"/>
          <w:color w:val="000000"/>
          <w:sz w:val="19"/>
          <w:szCs w:val="24"/>
        </w:rPr>
        <w:t>;</w:t>
      </w:r>
    </w:p>
    <w:p w14:paraId="723181AC">
      <w:pPr>
        <w:spacing w:beforeLines="0" w:afterLines="0"/>
        <w:ind w:left="720" w:leftChars="0" w:firstLine="1149" w:firstLineChars="605"/>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case</w:t>
      </w:r>
      <w:r>
        <w:rPr>
          <w:rFonts w:hint="default" w:ascii="Cascadia Mono" w:hAnsi="Cascadia Mono" w:eastAsia="Cascadia Mono"/>
          <w:color w:val="000000"/>
          <w:sz w:val="19"/>
          <w:szCs w:val="24"/>
        </w:rPr>
        <w:t xml:space="preserve"> EVENT_NAMES.READER_CAMERA:</w:t>
      </w:r>
    </w:p>
    <w:p w14:paraId="667480CF">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ProcessCameraEvent(e </w:t>
      </w:r>
      <w:r>
        <w:rPr>
          <w:rFonts w:hint="default" w:ascii="Cascadia Mono" w:hAnsi="Cascadia Mono" w:eastAsia="Cascadia Mono"/>
          <w:color w:val="0000FF"/>
          <w:sz w:val="19"/>
          <w:szCs w:val="24"/>
        </w:rPr>
        <w:t>as</w:t>
      </w:r>
      <w:r>
        <w:rPr>
          <w:rFonts w:hint="default" w:ascii="Cascadia Mono" w:hAnsi="Cascadia Mono" w:eastAsia="Cascadia Mono"/>
          <w:color w:val="000000"/>
          <w:sz w:val="19"/>
          <w:szCs w:val="24"/>
        </w:rPr>
        <w:t xml:space="preserve"> StatusEventCameraArgs);</w:t>
      </w:r>
    </w:p>
    <w:p w14:paraId="07F2FFC6">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break</w:t>
      </w:r>
      <w:r>
        <w:rPr>
          <w:rFonts w:hint="default" w:ascii="Cascadia Mono" w:hAnsi="Cascadia Mono" w:eastAsia="Cascadia Mono"/>
          <w:color w:val="000000"/>
          <w:sz w:val="19"/>
          <w:szCs w:val="24"/>
        </w:rPr>
        <w:t>;</w:t>
      </w:r>
    </w:p>
    <w:p w14:paraId="269F67B4">
      <w:pPr>
        <w:spacing w:beforeLines="0" w:afterLines="0"/>
        <w:ind w:left="1440" w:leftChars="0" w:firstLine="720" w:firstLineChars="0"/>
        <w:jc w:val="left"/>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w:t>
      </w:r>
    </w:p>
    <w:p w14:paraId="5F396BC1">
      <w:pPr>
        <w:spacing w:beforeLines="0" w:afterLines="0"/>
        <w:ind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         </w:t>
      </w:r>
    </w:p>
    <w:p w14:paraId="3491297D">
      <w:pPr>
        <w:ind w:left="0" w:leftChars="0" w:firstLine="0" w:firstLineChars="0"/>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14:paraId="7145E84E">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SDK cung cấp 5 trạng thái event:</w:t>
      </w:r>
    </w:p>
    <w:p w14:paraId="37AC4B59">
      <w:pPr>
        <w:ind w:left="0" w:leftChars="0" w:firstLine="0" w:firstLineChars="0"/>
        <w:rPr>
          <w:rFonts w:hint="default"/>
          <w:lang w:val="en-US"/>
        </w:rPr>
      </w:pPr>
      <w:r>
        <w:rPr>
          <w:rFonts w:hint="default"/>
          <w:lang w:val="en-US"/>
        </w:rPr>
        <w:t>- READER: Các sự kiện thông báo trạng thái đầu đọc (Cắm vào, rút ra, đầu đọc lỗi)</w:t>
      </w:r>
    </w:p>
    <w:p w14:paraId="35CBC4C4">
      <w:pPr>
        <w:ind w:left="0" w:leftChars="0" w:firstLine="0" w:firstLineChars="0"/>
        <w:rPr>
          <w:rFonts w:hint="default"/>
          <w:lang w:val="en-US"/>
        </w:rPr>
      </w:pPr>
      <w:r>
        <w:rPr>
          <w:rFonts w:hint="default"/>
          <w:lang w:val="en-US"/>
        </w:rPr>
        <w:t>- CARD: Các sự kiện liên quan thẻ: Có thẻ, không có thẻ</w:t>
      </w:r>
    </w:p>
    <w:p w14:paraId="4DC5301D">
      <w:pPr>
        <w:ind w:left="0" w:leftChars="0" w:firstLine="0" w:firstLineChars="0"/>
        <w:jc w:val="left"/>
        <w:rPr>
          <w:rFonts w:hint="default"/>
          <w:lang w:val="en-US"/>
        </w:rPr>
      </w:pPr>
      <w:r>
        <w:rPr>
          <w:rFonts w:hint="default"/>
          <w:lang w:val="en-US"/>
        </w:rPr>
        <w:t>- READ: Các sự kiện liên quan quá trình đọc thẻ: START/ PACE/ READDG…</w:t>
      </w:r>
    </w:p>
    <w:p w14:paraId="7AAD8811">
      <w:pPr>
        <w:ind w:left="0" w:leftChars="0" w:firstLine="0" w:firstLineChars="0"/>
        <w:jc w:val="left"/>
        <w:rPr>
          <w:rFonts w:hint="default"/>
          <w:lang w:val="en-US"/>
        </w:rPr>
      </w:pPr>
      <w:r>
        <w:rPr>
          <w:rFonts w:hint="default"/>
          <w:lang w:val="en-US"/>
        </w:rPr>
        <w:t>- READER_CAMERA: Các sự kiện liên quan đến trạng thái camera chụp ảnh khuôn mặt (Cắm vào, rút ra)</w:t>
      </w:r>
    </w:p>
    <w:p w14:paraId="03839D1A">
      <w:pPr>
        <w:ind w:left="0" w:leftChars="0" w:firstLine="0" w:firstLineChars="0"/>
        <w:rPr>
          <w:rFonts w:hint="default"/>
          <w:lang w:val="en-US"/>
        </w:rPr>
      </w:pPr>
      <w:r>
        <w:rPr>
          <w:rFonts w:hint="default"/>
          <w:lang w:val="en-US"/>
        </w:rPr>
        <w:t>- FACECAPTURE: Các sự kiện liên quan quá trình chụp ảnh khuôn mặt</w:t>
      </w:r>
    </w:p>
    <w:p w14:paraId="1F07F92F">
      <w:pPr>
        <w:pStyle w:val="4"/>
        <w:numPr>
          <w:ilvl w:val="0"/>
          <w:numId w:val="16"/>
        </w:numPr>
        <w:bidi w:val="0"/>
        <w:rPr>
          <w:rFonts w:hint="default"/>
          <w:lang w:val="en-US"/>
        </w:rPr>
      </w:pPr>
      <w:r>
        <w:rPr>
          <w:rFonts w:hint="default"/>
          <w:lang w:val="en-US"/>
        </w:rPr>
        <w:t>Sự kiện đầu đọc</w:t>
      </w:r>
    </w:p>
    <w:p w14:paraId="266C0CFC">
      <w:pPr>
        <w:ind w:left="0" w:leftChars="0" w:firstLine="0" w:firstLineChars="0"/>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private</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ProcessReaderEvent(StatusEventReaderArgs? ev)</w:t>
      </w:r>
    </w:p>
    <w:p w14:paraId="78DA5FE9">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 xml:space="preserve">Trạng thái đầu đọc trong </w:t>
      </w:r>
      <w:r>
        <w:rPr>
          <w:rFonts w:hint="default" w:ascii="Cascadia Mono" w:hAnsi="Cascadia Mono" w:eastAsia="Cascadia Mono"/>
          <w:color w:val="000000"/>
          <w:sz w:val="19"/>
          <w:szCs w:val="24"/>
        </w:rPr>
        <w:t>ev.NewState</w:t>
      </w:r>
      <w:r>
        <w:rPr>
          <w:rFonts w:hint="default" w:ascii="Cascadia Mono" w:hAnsi="Cascadia Mono" w:eastAsia="Cascadia Mono"/>
          <w:color w:val="000000"/>
          <w:sz w:val="19"/>
          <w:szCs w:val="24"/>
          <w:lang w:val="en-US"/>
        </w:rPr>
        <w:t>:</w:t>
      </w:r>
    </w:p>
    <w:p w14:paraId="3CB4986B">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ev.NewState == READER_STATUS.ADDED</w:t>
      </w:r>
      <w:r>
        <w:rPr>
          <w:rFonts w:hint="default" w:ascii="Cascadia Mono" w:hAnsi="Cascadia Mono" w:eastAsia="Cascadia Mono"/>
          <w:color w:val="000000"/>
          <w:sz w:val="19"/>
          <w:szCs w:val="24"/>
          <w:lang w:val="en-US"/>
        </w:rPr>
        <w:t>: Đầu đọc được cắm vào máy tính</w:t>
      </w:r>
    </w:p>
    <w:p w14:paraId="31E872CB">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ev.NewState == READER_STATUS.REMOVED</w:t>
      </w:r>
      <w:r>
        <w:rPr>
          <w:rFonts w:hint="default" w:ascii="Cascadia Mono" w:hAnsi="Cascadia Mono" w:eastAsia="Cascadia Mono"/>
          <w:color w:val="000000"/>
          <w:sz w:val="19"/>
          <w:szCs w:val="24"/>
          <w:lang w:val="en-US"/>
        </w:rPr>
        <w:t>: Đầu đọc mất kết nối</w:t>
      </w:r>
    </w:p>
    <w:p w14:paraId="7297A341">
      <w:pPr>
        <w:pStyle w:val="4"/>
        <w:numPr>
          <w:ilvl w:val="0"/>
          <w:numId w:val="16"/>
        </w:numPr>
        <w:bidi w:val="0"/>
        <w:ind w:left="0" w:leftChars="0" w:firstLine="0" w:firstLineChars="0"/>
        <w:rPr>
          <w:rFonts w:hint="default"/>
          <w:lang w:val="en-US"/>
        </w:rPr>
      </w:pPr>
      <w:r>
        <w:rPr>
          <w:rFonts w:hint="default"/>
          <w:lang w:val="en-US"/>
        </w:rPr>
        <w:t>Sự kiện thẻ</w:t>
      </w:r>
    </w:p>
    <w:p w14:paraId="4252B4ED">
      <w:pPr>
        <w:ind w:left="0" w:leftChars="0" w:firstLine="0" w:firstLineChars="0"/>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private</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ProcessCardEvent(StatusEventCardArgs? ev)</w:t>
      </w:r>
    </w:p>
    <w:p w14:paraId="11E138B5">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 xml:space="preserve">Trạng thái thẻ trong </w:t>
      </w:r>
      <w:r>
        <w:rPr>
          <w:rFonts w:hint="default" w:ascii="Cascadia Mono" w:hAnsi="Cascadia Mono" w:eastAsia="Cascadia Mono"/>
          <w:color w:val="000000"/>
          <w:sz w:val="19"/>
          <w:szCs w:val="24"/>
        </w:rPr>
        <w:t>ev.NewState</w:t>
      </w:r>
      <w:r>
        <w:rPr>
          <w:rFonts w:hint="default" w:ascii="Cascadia Mono" w:hAnsi="Cascadia Mono" w:eastAsia="Cascadia Mono"/>
          <w:color w:val="000000"/>
          <w:sz w:val="19"/>
          <w:szCs w:val="24"/>
          <w:lang w:val="en-US"/>
        </w:rPr>
        <w:t>:</w:t>
      </w:r>
    </w:p>
    <w:p w14:paraId="1FF92CB4">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ev.NewState == CARD_STATUS.PRESENT</w:t>
      </w:r>
      <w:r>
        <w:rPr>
          <w:rFonts w:hint="default" w:ascii="Cascadia Mono" w:hAnsi="Cascadia Mono" w:eastAsia="Cascadia Mono"/>
          <w:color w:val="000000"/>
          <w:sz w:val="19"/>
          <w:szCs w:val="24"/>
          <w:lang w:val="en-US"/>
        </w:rPr>
        <w:t>: Thẻ được cắm vào đầu đọc</w:t>
      </w:r>
    </w:p>
    <w:p w14:paraId="18F25F70">
      <w:pPr>
        <w:rPr>
          <w:rFonts w:hint="default"/>
          <w:lang w:val="en-US"/>
        </w:rPr>
      </w:pPr>
      <w:r>
        <w:rPr>
          <w:rFonts w:hint="default" w:ascii="Cascadia Mono" w:hAnsi="Cascadia Mono" w:eastAsia="Cascadia Mono"/>
          <w:color w:val="000000"/>
          <w:sz w:val="19"/>
          <w:szCs w:val="24"/>
        </w:rPr>
        <w:t>ev.NewState == CARD_STATUS.EMPTY</w:t>
      </w:r>
      <w:r>
        <w:rPr>
          <w:rFonts w:hint="default" w:ascii="Cascadia Mono" w:hAnsi="Cascadia Mono" w:eastAsia="Cascadia Mono"/>
          <w:color w:val="000000"/>
          <w:sz w:val="19"/>
          <w:szCs w:val="24"/>
          <w:lang w:val="en-US"/>
        </w:rPr>
        <w:t>: Thẻ bị rút ra khỏi đầu đọc</w:t>
      </w:r>
    </w:p>
    <w:p w14:paraId="430FA953">
      <w:pPr>
        <w:pStyle w:val="4"/>
        <w:numPr>
          <w:ilvl w:val="0"/>
          <w:numId w:val="16"/>
        </w:numPr>
        <w:bidi w:val="0"/>
        <w:ind w:left="0" w:leftChars="0" w:firstLine="0" w:firstLineChars="0"/>
        <w:rPr>
          <w:rFonts w:hint="default"/>
          <w:lang w:val="en-US"/>
        </w:rPr>
      </w:pPr>
      <w:r>
        <w:rPr>
          <w:rFonts w:hint="default"/>
          <w:lang w:val="en-US"/>
        </w:rPr>
        <w:t>Sự kiện xử lý đọc thẻ</w:t>
      </w:r>
    </w:p>
    <w:p w14:paraId="5E170D78">
      <w:pPr>
        <w:ind w:left="0" w:leftChars="0" w:firstLine="0" w:firstLineChars="0"/>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private</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ProcessReadEvent(StatusEventReadArgs? ev)</w:t>
      </w:r>
    </w:p>
    <w:p w14:paraId="1ED65A26">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 xml:space="preserve">Các bước đọc thẻ trong </w:t>
      </w:r>
      <w:r>
        <w:rPr>
          <w:rFonts w:hint="default" w:ascii="Cascadia Mono" w:hAnsi="Cascadia Mono" w:eastAsia="Cascadia Mono"/>
          <w:color w:val="000000"/>
          <w:sz w:val="19"/>
          <w:szCs w:val="24"/>
        </w:rPr>
        <w:t>ev.Step</w:t>
      </w:r>
      <w:r>
        <w:rPr>
          <w:rFonts w:hint="default" w:ascii="Cascadia Mono" w:hAnsi="Cascadia Mono" w:eastAsia="Cascadia Mono"/>
          <w:color w:val="000000"/>
          <w:sz w:val="19"/>
          <w:szCs w:val="24"/>
          <w:lang w:val="en-US"/>
        </w:rPr>
        <w:t>:</w:t>
      </w:r>
    </w:p>
    <w:p w14:paraId="72F70FDE">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ev.Step == READ_CARD_STEPS.SCANCARD</w:t>
      </w:r>
      <w:r>
        <w:rPr>
          <w:rFonts w:hint="default" w:ascii="Cascadia Mono" w:hAnsi="Cascadia Mono" w:eastAsia="Cascadia Mono"/>
          <w:color w:val="000000"/>
          <w:sz w:val="19"/>
          <w:szCs w:val="24"/>
          <w:lang w:val="en-US"/>
        </w:rPr>
        <w:t>: Bắt đầu OCR mặt thẻ</w:t>
      </w:r>
    </w:p>
    <w:p w14:paraId="44198AE7">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ev.Step == READ_CARD_STEPS.START</w:t>
      </w:r>
      <w:r>
        <w:rPr>
          <w:rFonts w:hint="default" w:ascii="Cascadia Mono" w:hAnsi="Cascadia Mono" w:eastAsia="Cascadia Mono"/>
          <w:color w:val="000000"/>
          <w:sz w:val="19"/>
          <w:szCs w:val="24"/>
          <w:lang w:val="en-US"/>
        </w:rPr>
        <w:t>: Bắt đầu đọc thẻ CHIP</w:t>
      </w:r>
    </w:p>
    <w:p w14:paraId="7549DACB">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ev.Step == READ_CARD_STEPS.CONNECT_CARD</w:t>
      </w:r>
      <w:r>
        <w:rPr>
          <w:rFonts w:hint="default" w:ascii="Cascadia Mono" w:hAnsi="Cascadia Mono" w:eastAsia="Cascadia Mono"/>
          <w:color w:val="000000"/>
          <w:sz w:val="19"/>
          <w:szCs w:val="24"/>
          <w:lang w:val="en-US"/>
        </w:rPr>
        <w:t>: Kết nối thẻ CHIP</w:t>
      </w:r>
    </w:p>
    <w:p w14:paraId="4F40A403">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ev.Step == READ_CARD_STEPS.PACE</w:t>
      </w:r>
      <w:r>
        <w:rPr>
          <w:rFonts w:hint="default" w:ascii="Cascadia Mono" w:hAnsi="Cascadia Mono" w:eastAsia="Cascadia Mono"/>
          <w:color w:val="000000"/>
          <w:sz w:val="19"/>
          <w:szCs w:val="24"/>
          <w:lang w:val="en-US"/>
        </w:rPr>
        <w:t>: Xác thực PACE</w:t>
      </w:r>
    </w:p>
    <w:p w14:paraId="6954F1EB">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ev.Step == READ_CARD_STEPS.READ_DGS</w:t>
      </w:r>
      <w:r>
        <w:rPr>
          <w:rFonts w:hint="default" w:ascii="Cascadia Mono" w:hAnsi="Cascadia Mono" w:eastAsia="Cascadia Mono"/>
          <w:color w:val="000000"/>
          <w:sz w:val="19"/>
          <w:szCs w:val="24"/>
          <w:lang w:val="en-US"/>
        </w:rPr>
        <w:t>: Đọc dữ liệu các phân vùng</w:t>
      </w:r>
    </w:p>
    <w:p w14:paraId="4697499F">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ev.Step == READ_CARD_STEPS.VERIFY_SOD</w:t>
      </w:r>
      <w:r>
        <w:rPr>
          <w:rFonts w:hint="default" w:ascii="Cascadia Mono" w:hAnsi="Cascadia Mono" w:eastAsia="Cascadia Mono"/>
          <w:color w:val="000000"/>
          <w:sz w:val="19"/>
          <w:szCs w:val="24"/>
          <w:lang w:val="en-US"/>
        </w:rPr>
        <w:t>: Kiểm tra tính toàn vẹn</w:t>
      </w:r>
    </w:p>
    <w:p w14:paraId="5FB06260">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ev.Step == READ_CARD_STEPS.AACA_AUTHEN</w:t>
      </w:r>
      <w:r>
        <w:rPr>
          <w:rFonts w:hint="default" w:ascii="Cascadia Mono" w:hAnsi="Cascadia Mono" w:eastAsia="Cascadia Mono"/>
          <w:color w:val="000000"/>
          <w:sz w:val="19"/>
          <w:szCs w:val="24"/>
          <w:lang w:val="en-US"/>
        </w:rPr>
        <w:t>: Xác thực CHIP</w:t>
      </w:r>
    </w:p>
    <w:p w14:paraId="6CBC37A8">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ev.Step == READ_CARD_STEPS.FINISH</w:t>
      </w:r>
      <w:r>
        <w:rPr>
          <w:rFonts w:hint="default" w:ascii="Cascadia Mono" w:hAnsi="Cascadia Mono" w:eastAsia="Cascadia Mono"/>
          <w:color w:val="000000"/>
          <w:sz w:val="19"/>
          <w:szCs w:val="24"/>
          <w:lang w:val="en-US"/>
        </w:rPr>
        <w:t>: Kết thúc quá trình đọc thẻ</w:t>
      </w:r>
    </w:p>
    <w:p w14:paraId="0A5A8EE9">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 xml:space="preserve">Trạng thái các bước được kiểm tra thông qua </w:t>
      </w:r>
      <w:r>
        <w:rPr>
          <w:rFonts w:hint="default" w:ascii="Cascadia Mono" w:hAnsi="Cascadia Mono" w:eastAsia="Cascadia Mono"/>
          <w:color w:val="000000"/>
          <w:sz w:val="19"/>
          <w:szCs w:val="24"/>
        </w:rPr>
        <w:t>ev.Status</w:t>
      </w:r>
      <w:r>
        <w:rPr>
          <w:rFonts w:hint="default" w:ascii="Cascadia Mono" w:hAnsi="Cascadia Mono" w:eastAsia="Cascadia Mono"/>
          <w:color w:val="000000"/>
          <w:sz w:val="19"/>
          <w:szCs w:val="24"/>
          <w:lang w:val="en-US"/>
        </w:rPr>
        <w:t>:</w:t>
      </w:r>
    </w:p>
    <w:p w14:paraId="0AB0F8DC">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ev.Status</w:t>
      </w:r>
      <w:r>
        <w:rPr>
          <w:rFonts w:hint="default" w:ascii="Cascadia Mono" w:hAnsi="Cascadia Mono" w:eastAsia="Cascadia Mono"/>
          <w:color w:val="000000"/>
          <w:sz w:val="19"/>
          <w:szCs w:val="24"/>
          <w:lang w:val="en-US"/>
        </w:rPr>
        <w:t xml:space="preserve"> == </w:t>
      </w:r>
      <w:r>
        <w:rPr>
          <w:rFonts w:hint="default" w:ascii="Cascadia Mono" w:hAnsi="Cascadia Mono" w:eastAsia="Cascadia Mono"/>
          <w:color w:val="000000"/>
          <w:sz w:val="19"/>
          <w:szCs w:val="24"/>
        </w:rPr>
        <w:t>READ_CARD_STATUS.START</w:t>
      </w:r>
      <w:r>
        <w:rPr>
          <w:rFonts w:hint="default" w:ascii="Cascadia Mono" w:hAnsi="Cascadia Mono" w:eastAsia="Cascadia Mono"/>
          <w:color w:val="000000"/>
          <w:sz w:val="19"/>
          <w:szCs w:val="24"/>
          <w:lang w:val="en-US"/>
        </w:rPr>
        <w:t>: Bắt đầu thực hiện bước hiện tại</w:t>
      </w:r>
    </w:p>
    <w:p w14:paraId="6CB4FB82">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ev.Status</w:t>
      </w:r>
      <w:r>
        <w:rPr>
          <w:rFonts w:hint="default" w:ascii="Cascadia Mono" w:hAnsi="Cascadia Mono" w:eastAsia="Cascadia Mono"/>
          <w:color w:val="000000"/>
          <w:sz w:val="19"/>
          <w:szCs w:val="24"/>
          <w:lang w:val="en-US"/>
        </w:rPr>
        <w:t xml:space="preserve"> == </w:t>
      </w:r>
      <w:r>
        <w:rPr>
          <w:rFonts w:hint="default" w:ascii="Cascadia Mono" w:hAnsi="Cascadia Mono" w:eastAsia="Cascadia Mono"/>
          <w:color w:val="000000"/>
          <w:sz w:val="19"/>
          <w:szCs w:val="24"/>
        </w:rPr>
        <w:t>READ_CARD_STATUS.SUCCESS</w:t>
      </w:r>
      <w:r>
        <w:rPr>
          <w:rFonts w:hint="default" w:ascii="Cascadia Mono" w:hAnsi="Cascadia Mono" w:eastAsia="Cascadia Mono"/>
          <w:color w:val="000000"/>
          <w:sz w:val="19"/>
          <w:szCs w:val="24"/>
          <w:lang w:val="en-US"/>
        </w:rPr>
        <w:t>: Bước thực hiện thành công</w:t>
      </w:r>
    </w:p>
    <w:p w14:paraId="6B4CDC98">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ev.Status</w:t>
      </w:r>
      <w:r>
        <w:rPr>
          <w:rFonts w:hint="default" w:ascii="Cascadia Mono" w:hAnsi="Cascadia Mono" w:eastAsia="Cascadia Mono"/>
          <w:color w:val="000000"/>
          <w:sz w:val="19"/>
          <w:szCs w:val="24"/>
          <w:lang w:val="en-US"/>
        </w:rPr>
        <w:t xml:space="preserve"> == </w:t>
      </w:r>
      <w:r>
        <w:rPr>
          <w:rFonts w:hint="default" w:ascii="Cascadia Mono" w:hAnsi="Cascadia Mono" w:eastAsia="Cascadia Mono"/>
          <w:color w:val="000000"/>
          <w:sz w:val="19"/>
          <w:szCs w:val="24"/>
        </w:rPr>
        <w:t>READ_CARD_STATUS.FAILURE</w:t>
      </w:r>
      <w:r>
        <w:rPr>
          <w:rFonts w:hint="default" w:ascii="Cascadia Mono" w:hAnsi="Cascadia Mono" w:eastAsia="Cascadia Mono"/>
          <w:color w:val="000000"/>
          <w:sz w:val="19"/>
          <w:szCs w:val="24"/>
          <w:lang w:val="en-US"/>
        </w:rPr>
        <w:t>: Bước thực hiện thành công</w:t>
      </w:r>
    </w:p>
    <w:p w14:paraId="08DB0F0A">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ev.Status</w:t>
      </w:r>
      <w:r>
        <w:rPr>
          <w:rFonts w:hint="default" w:ascii="Cascadia Mono" w:hAnsi="Cascadia Mono" w:eastAsia="Cascadia Mono"/>
          <w:color w:val="000000"/>
          <w:sz w:val="19"/>
          <w:szCs w:val="24"/>
          <w:lang w:val="en-US"/>
        </w:rPr>
        <w:t xml:space="preserve"> == </w:t>
      </w:r>
      <w:r>
        <w:rPr>
          <w:rFonts w:hint="default" w:ascii="Cascadia Mono" w:hAnsi="Cascadia Mono" w:eastAsia="Cascadia Mono"/>
          <w:color w:val="000000"/>
          <w:sz w:val="19"/>
          <w:szCs w:val="24"/>
        </w:rPr>
        <w:t>READ_CARD_STATUS.IGNORE</w:t>
      </w:r>
      <w:r>
        <w:rPr>
          <w:rFonts w:hint="default" w:ascii="Cascadia Mono" w:hAnsi="Cascadia Mono" w:eastAsia="Cascadia Mono"/>
          <w:color w:val="000000"/>
          <w:sz w:val="19"/>
          <w:szCs w:val="24"/>
          <w:lang w:val="en-US"/>
        </w:rPr>
        <w:t>: Bước hiện tại bị bỏ qua</w:t>
      </w:r>
    </w:p>
    <w:p w14:paraId="4205C6D8">
      <w:pPr>
        <w:ind w:left="0" w:leftChars="0" w:firstLine="0" w:firstLineChars="0"/>
        <w:rPr>
          <w:rFonts w:hint="default" w:ascii="Cascadia Mono" w:hAnsi="Cascadia Mono" w:eastAsia="Cascadia Mono"/>
          <w:color w:val="000000"/>
          <w:sz w:val="19"/>
          <w:szCs w:val="24"/>
          <w:lang w:val="en-US"/>
        </w:rPr>
      </w:pPr>
    </w:p>
    <w:p w14:paraId="2D58A7BE">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 xml:space="preserve">Dữ liệu thẻ trong </w:t>
      </w:r>
      <w:r>
        <w:rPr>
          <w:rFonts w:hint="default" w:ascii="Cascadia Mono" w:hAnsi="Cascadia Mono" w:eastAsia="Cascadia Mono"/>
          <w:color w:val="000000"/>
          <w:sz w:val="19"/>
          <w:szCs w:val="24"/>
        </w:rPr>
        <w:t>ev.Step</w:t>
      </w:r>
      <w:r>
        <w:rPr>
          <w:rFonts w:hint="default" w:ascii="Cascadia Mono" w:hAnsi="Cascadia Mono" w:eastAsia="Cascadia Mono"/>
          <w:color w:val="000000"/>
          <w:sz w:val="19"/>
          <w:szCs w:val="24"/>
          <w:lang w:val="en-US"/>
        </w:rPr>
        <w:t xml:space="preserve"> == </w:t>
      </w:r>
      <w:r>
        <w:rPr>
          <w:rFonts w:hint="default" w:ascii="Cascadia Mono" w:hAnsi="Cascadia Mono" w:eastAsia="Cascadia Mono"/>
          <w:color w:val="000000"/>
          <w:sz w:val="19"/>
          <w:szCs w:val="24"/>
        </w:rPr>
        <w:t>READ_CARD_STEPS.FINISH</w:t>
      </w:r>
      <w:r>
        <w:rPr>
          <w:rFonts w:hint="default" w:ascii="Cascadia Mono" w:hAnsi="Cascadia Mono" w:eastAsia="Cascadia Mono"/>
          <w:color w:val="000000"/>
          <w:sz w:val="19"/>
          <w:szCs w:val="24"/>
          <w:lang w:val="en-US"/>
        </w:rPr>
        <w:t xml:space="preserve"> và trạng thái thành công (</w:t>
      </w:r>
      <w:r>
        <w:rPr>
          <w:rFonts w:hint="default" w:ascii="Cascadia Mono" w:hAnsi="Cascadia Mono" w:eastAsia="Cascadia Mono"/>
          <w:color w:val="000000"/>
          <w:sz w:val="19"/>
          <w:szCs w:val="24"/>
        </w:rPr>
        <w:t>ev.Status</w:t>
      </w:r>
      <w:r>
        <w:rPr>
          <w:rFonts w:hint="default" w:ascii="Cascadia Mono" w:hAnsi="Cascadia Mono" w:eastAsia="Cascadia Mono"/>
          <w:color w:val="000000"/>
          <w:sz w:val="19"/>
          <w:szCs w:val="24"/>
          <w:lang w:val="en-US"/>
        </w:rPr>
        <w:t xml:space="preserve"> == </w:t>
      </w:r>
      <w:r>
        <w:rPr>
          <w:rFonts w:hint="default" w:ascii="Cascadia Mono" w:hAnsi="Cascadia Mono" w:eastAsia="Cascadia Mono"/>
          <w:color w:val="000000"/>
          <w:sz w:val="19"/>
          <w:szCs w:val="24"/>
        </w:rPr>
        <w:t>READ_CARD_STATUS.SUCCESS</w:t>
      </w:r>
      <w:r>
        <w:rPr>
          <w:rFonts w:hint="default" w:ascii="Cascadia Mono" w:hAnsi="Cascadia Mono" w:eastAsia="Cascadia Mono"/>
          <w:color w:val="000000"/>
          <w:sz w:val="19"/>
          <w:szCs w:val="24"/>
          <w:lang w:val="en-US"/>
        </w:rPr>
        <w:t xml:space="preserve">) được lưu trong </w:t>
      </w:r>
      <w:r>
        <w:rPr>
          <w:rFonts w:hint="default" w:ascii="Cascadia Mono" w:hAnsi="Cascadia Mono" w:eastAsia="Cascadia Mono"/>
          <w:color w:val="000000"/>
          <w:sz w:val="19"/>
          <w:szCs w:val="24"/>
        </w:rPr>
        <w:t>_reader.CardData</w:t>
      </w:r>
      <w:r>
        <w:rPr>
          <w:rFonts w:hint="default" w:ascii="Cascadia Mono" w:hAnsi="Cascadia Mono" w:eastAsia="Cascadia Mono"/>
          <w:color w:val="000000"/>
          <w:sz w:val="19"/>
          <w:szCs w:val="24"/>
          <w:lang w:val="en-US"/>
        </w:rPr>
        <w:t xml:space="preserve"> bao gồm:</w:t>
      </w:r>
    </w:p>
    <w:p w14:paraId="15D0A3DC">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rPr>
        <w:t>_reader.CardData.Dg2File.FaceImage</w:t>
      </w:r>
      <w:r>
        <w:rPr>
          <w:rFonts w:hint="default" w:ascii="Cascadia Mono" w:hAnsi="Cascadia Mono" w:eastAsia="Cascadia Mono"/>
          <w:color w:val="000000"/>
          <w:sz w:val="19"/>
          <w:szCs w:val="24"/>
          <w:lang w:val="en-US"/>
        </w:rPr>
        <w:t>: Ảnh khuôn mặt lưu trong CHIP</w:t>
      </w:r>
    </w:p>
    <w:p w14:paraId="45111145">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rPr>
        <w:t>_reader.CardData.Dg13File</w:t>
      </w:r>
      <w:r>
        <w:rPr>
          <w:rFonts w:hint="default" w:ascii="Cascadia Mono" w:hAnsi="Cascadia Mono" w:eastAsia="Cascadia Mono"/>
          <w:color w:val="000000"/>
          <w:sz w:val="19"/>
          <w:szCs w:val="24"/>
          <w:lang w:val="en-US"/>
        </w:rPr>
        <w:t>: Thông tin các nhân</w:t>
      </w:r>
    </w:p>
    <w:p w14:paraId="7A2BAAA5">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_reader.CardData.Dg1File.Mrz</w:t>
      </w:r>
      <w:r>
        <w:rPr>
          <w:rFonts w:hint="default" w:ascii="Cascadia Mono" w:hAnsi="Cascadia Mono" w:eastAsia="Cascadia Mono"/>
          <w:color w:val="000000"/>
          <w:sz w:val="19"/>
          <w:szCs w:val="24"/>
          <w:lang w:val="en-US"/>
        </w:rPr>
        <w:t>: Thông tin MRZ</w:t>
      </w:r>
    </w:p>
    <w:p w14:paraId="7ACE1B80">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_reader.CardData.VerifySOD</w:t>
      </w:r>
      <w:r>
        <w:rPr>
          <w:rFonts w:hint="default" w:ascii="Cascadia Mono" w:hAnsi="Cascadia Mono" w:eastAsia="Cascadia Mono"/>
          <w:color w:val="000000"/>
          <w:sz w:val="19"/>
          <w:szCs w:val="24"/>
          <w:lang w:val="en-US"/>
        </w:rPr>
        <w:t>: Thông tin kiểm tra tính toàn vẹn</w:t>
      </w:r>
    </w:p>
    <w:p w14:paraId="366A858C">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_reader.CardData.AaCaAuthen</w:t>
      </w:r>
      <w:r>
        <w:rPr>
          <w:rFonts w:hint="default" w:ascii="Cascadia Mono" w:hAnsi="Cascadia Mono" w:eastAsia="Cascadia Mono"/>
          <w:color w:val="000000"/>
          <w:sz w:val="19"/>
          <w:szCs w:val="24"/>
          <w:lang w:val="en-US"/>
        </w:rPr>
        <w:t>: Thông tin xác thực CHIP</w:t>
      </w:r>
    </w:p>
    <w:p w14:paraId="729B66CE">
      <w:pPr>
        <w:pStyle w:val="4"/>
        <w:numPr>
          <w:ilvl w:val="0"/>
          <w:numId w:val="16"/>
        </w:numPr>
        <w:bidi w:val="0"/>
        <w:ind w:left="0" w:leftChars="0" w:firstLine="0" w:firstLineChars="0"/>
        <w:rPr>
          <w:rFonts w:hint="default"/>
          <w:lang w:val="en-US"/>
        </w:rPr>
      </w:pPr>
      <w:r>
        <w:rPr>
          <w:rFonts w:hint="default"/>
          <w:lang w:val="en-US"/>
        </w:rPr>
        <w:t>Sự kiện trạng thái Camera chụp ảnh</w:t>
      </w:r>
    </w:p>
    <w:p w14:paraId="3BF794A2">
      <w:pPr>
        <w:ind w:left="0" w:leftChars="0" w:firstLine="0" w:firstLineChars="0"/>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private</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ProcessCameraEvent(StatusEventCameraArgs? ev)</w:t>
      </w:r>
    </w:p>
    <w:p w14:paraId="1CCA9B21">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 xml:space="preserve">Trạng thái camera chụp ảnh trong </w:t>
      </w:r>
      <w:r>
        <w:rPr>
          <w:rFonts w:hint="default" w:ascii="Cascadia Mono" w:hAnsi="Cascadia Mono" w:eastAsia="Cascadia Mono"/>
          <w:color w:val="000000"/>
          <w:sz w:val="19"/>
          <w:szCs w:val="24"/>
        </w:rPr>
        <w:t>ev.NewState</w:t>
      </w:r>
      <w:r>
        <w:rPr>
          <w:rFonts w:hint="default" w:ascii="Cascadia Mono" w:hAnsi="Cascadia Mono" w:eastAsia="Cascadia Mono"/>
          <w:color w:val="000000"/>
          <w:sz w:val="19"/>
          <w:szCs w:val="24"/>
          <w:lang w:val="en-US"/>
        </w:rPr>
        <w:t>:</w:t>
      </w:r>
    </w:p>
    <w:p w14:paraId="0CCEBE85">
      <w:pPr>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 xml:space="preserve">ev.NewState == </w:t>
      </w:r>
      <w:r>
        <w:rPr>
          <w:rFonts w:hint="default" w:ascii="Cascadia Mono" w:hAnsi="Cascadia Mono" w:eastAsia="Cascadia Mono"/>
          <w:color w:val="2B91AF"/>
          <w:sz w:val="19"/>
          <w:szCs w:val="24"/>
        </w:rPr>
        <w:t>CAMERA_STATUS</w:t>
      </w:r>
      <w:r>
        <w:rPr>
          <w:rFonts w:hint="default" w:ascii="Cascadia Mono" w:hAnsi="Cascadia Mono" w:eastAsia="Cascadia Mono"/>
          <w:color w:val="000000"/>
          <w:sz w:val="19"/>
          <w:szCs w:val="24"/>
        </w:rPr>
        <w:t>.PRESENT</w:t>
      </w:r>
      <w:r>
        <w:rPr>
          <w:rFonts w:hint="default" w:ascii="Cascadia Mono" w:hAnsi="Cascadia Mono" w:eastAsia="Cascadia Mono"/>
          <w:color w:val="000000"/>
          <w:sz w:val="19"/>
          <w:szCs w:val="24"/>
          <w:lang w:val="en-US"/>
        </w:rPr>
        <w:t>: Camera được kết nối</w:t>
      </w:r>
    </w:p>
    <w:p w14:paraId="7BAAE820">
      <w:pPr>
        <w:rPr>
          <w:rFonts w:hint="default"/>
          <w:lang w:val="en-US"/>
        </w:rPr>
      </w:pPr>
      <w:r>
        <w:rPr>
          <w:rFonts w:hint="default" w:ascii="Cascadia Mono" w:hAnsi="Cascadia Mono" w:eastAsia="Cascadia Mono"/>
          <w:color w:val="000000"/>
          <w:sz w:val="19"/>
          <w:szCs w:val="24"/>
        </w:rPr>
        <w:t xml:space="preserve">ev.NewState == </w:t>
      </w:r>
      <w:r>
        <w:rPr>
          <w:rFonts w:hint="default" w:ascii="Cascadia Mono" w:hAnsi="Cascadia Mono" w:eastAsia="Cascadia Mono"/>
          <w:color w:val="2B91AF"/>
          <w:sz w:val="19"/>
          <w:szCs w:val="24"/>
        </w:rPr>
        <w:t>CAMERA_STATUS</w:t>
      </w:r>
      <w:r>
        <w:rPr>
          <w:rFonts w:hint="default" w:ascii="Cascadia Mono" w:hAnsi="Cascadia Mono" w:eastAsia="Cascadia Mono"/>
          <w:color w:val="000000"/>
          <w:sz w:val="19"/>
          <w:szCs w:val="24"/>
        </w:rPr>
        <w:t>.EMPTY</w:t>
      </w:r>
      <w:r>
        <w:rPr>
          <w:rFonts w:hint="default" w:ascii="Cascadia Mono" w:hAnsi="Cascadia Mono" w:eastAsia="Cascadia Mono"/>
          <w:color w:val="000000"/>
          <w:sz w:val="19"/>
          <w:szCs w:val="24"/>
          <w:lang w:val="en-US"/>
        </w:rPr>
        <w:t>: Camera mất kết nối</w:t>
      </w:r>
    </w:p>
    <w:p w14:paraId="5653A932">
      <w:pPr>
        <w:pStyle w:val="4"/>
        <w:numPr>
          <w:ilvl w:val="0"/>
          <w:numId w:val="16"/>
        </w:numPr>
        <w:bidi w:val="0"/>
        <w:ind w:left="0" w:leftChars="0" w:firstLine="0" w:firstLineChars="0"/>
        <w:rPr>
          <w:rFonts w:hint="default"/>
          <w:lang w:val="en-US"/>
        </w:rPr>
      </w:pPr>
      <w:r>
        <w:rPr>
          <w:rFonts w:hint="default"/>
          <w:lang w:val="en-US"/>
        </w:rPr>
        <w:t>Sự kiện chụp ảnh khuôn mặt</w:t>
      </w:r>
    </w:p>
    <w:p w14:paraId="32B68E78">
      <w:pPr>
        <w:ind w:left="0" w:leftChars="0" w:firstLine="0" w:firstLineChars="0"/>
        <w:rPr>
          <w:rFonts w:hint="default"/>
          <w:lang w:val="en-US"/>
        </w:rPr>
      </w:pPr>
      <w:r>
        <w:rPr>
          <w:rFonts w:hint="default"/>
          <w:lang w:val="en-US"/>
        </w:rPr>
        <w:t xml:space="preserve">Để đăng ký nhận các Frame ảnh chụp camera: </w:t>
      </w:r>
    </w:p>
    <w:p w14:paraId="4159DFCE">
      <w:pPr>
        <w:ind w:left="0" w:leftChars="0" w:firstLine="720" w:firstLineChars="0"/>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_reader.OnVideoFrame += reader_OnVideoFrame;</w:t>
      </w:r>
    </w:p>
    <w:p w14:paraId="21B690C5">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FF"/>
          <w:sz w:val="19"/>
          <w:szCs w:val="24"/>
        </w:rPr>
        <w:t>private</w:t>
      </w: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void</w:t>
      </w:r>
      <w:r>
        <w:rPr>
          <w:rFonts w:hint="default" w:ascii="Cascadia Mono" w:hAnsi="Cascadia Mono" w:eastAsia="Cascadia Mono"/>
          <w:color w:val="000000"/>
          <w:sz w:val="19"/>
          <w:szCs w:val="24"/>
        </w:rPr>
        <w:t xml:space="preserve"> OnEvent(</w:t>
      </w:r>
      <w:r>
        <w:rPr>
          <w:rFonts w:hint="default" w:ascii="Cascadia Mono" w:hAnsi="Cascadia Mono" w:eastAsia="Cascadia Mono"/>
          <w:color w:val="0000FF"/>
          <w:sz w:val="19"/>
          <w:szCs w:val="24"/>
        </w:rPr>
        <w:t>object</w:t>
      </w:r>
      <w:r>
        <w:rPr>
          <w:rFonts w:hint="default" w:ascii="Cascadia Mono" w:hAnsi="Cascadia Mono" w:eastAsia="Cascadia Mono"/>
          <w:color w:val="000000"/>
          <w:sz w:val="19"/>
          <w:szCs w:val="24"/>
        </w:rPr>
        <w:t xml:space="preserve"> sender, StatusEventArgs e) </w:t>
      </w:r>
    </w:p>
    <w:p w14:paraId="2AA2213B">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14:paraId="71110E15">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CaptureEventArgs? vd = e </w:t>
      </w:r>
      <w:r>
        <w:rPr>
          <w:rFonts w:hint="default" w:ascii="Cascadia Mono" w:hAnsi="Cascadia Mono" w:eastAsia="Cascadia Mono"/>
          <w:color w:val="0000FF"/>
          <w:sz w:val="19"/>
          <w:szCs w:val="24"/>
        </w:rPr>
        <w:t>as</w:t>
      </w:r>
      <w:r>
        <w:rPr>
          <w:rFonts w:hint="default" w:ascii="Cascadia Mono" w:hAnsi="Cascadia Mono" w:eastAsia="Cascadia Mono"/>
          <w:color w:val="000000"/>
          <w:sz w:val="19"/>
          <w:szCs w:val="24"/>
        </w:rPr>
        <w:t xml:space="preserve"> CaptureEventArgs;</w:t>
      </w:r>
    </w:p>
    <w:p w14:paraId="7107C7C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if</w:t>
      </w:r>
      <w:r>
        <w:rPr>
          <w:rFonts w:hint="default" w:ascii="Cascadia Mono" w:hAnsi="Cascadia Mono" w:eastAsia="Cascadia Mono"/>
          <w:color w:val="000000"/>
          <w:sz w:val="19"/>
          <w:szCs w:val="24"/>
        </w:rPr>
        <w:t xml:space="preserve"> (vd == </w:t>
      </w:r>
      <w:r>
        <w:rPr>
          <w:rFonts w:hint="default" w:ascii="Cascadia Mono" w:hAnsi="Cascadia Mono" w:eastAsia="Cascadia Mono"/>
          <w:color w:val="0000FF"/>
          <w:sz w:val="19"/>
          <w:szCs w:val="24"/>
        </w:rPr>
        <w:t>null</w:t>
      </w:r>
      <w:r>
        <w:rPr>
          <w:rFonts w:hint="default" w:ascii="Cascadia Mono" w:hAnsi="Cascadia Mono" w:eastAsia="Cascadia Mono"/>
          <w:color w:val="000000"/>
          <w:sz w:val="19"/>
          <w:szCs w:val="24"/>
        </w:rPr>
        <w:t>)</w:t>
      </w:r>
    </w:p>
    <w:p w14:paraId="569E3A36">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return</w:t>
      </w:r>
      <w:r>
        <w:rPr>
          <w:rFonts w:hint="default" w:ascii="Cascadia Mono" w:hAnsi="Cascadia Mono" w:eastAsia="Cascadia Mono"/>
          <w:color w:val="000000"/>
          <w:sz w:val="19"/>
          <w:szCs w:val="24"/>
        </w:rPr>
        <w:t>;</w:t>
      </w:r>
    </w:p>
    <w:p w14:paraId="7F774D62">
      <w:pPr>
        <w:spacing w:beforeLines="0" w:afterLines="0"/>
        <w:jc w:val="left"/>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this</w:t>
      </w:r>
      <w:r>
        <w:rPr>
          <w:rFonts w:hint="default" w:ascii="Cascadia Mono" w:hAnsi="Cascadia Mono" w:eastAsia="Cascadia Mono"/>
          <w:color w:val="000000"/>
          <w:sz w:val="19"/>
          <w:szCs w:val="24"/>
        </w:rPr>
        <w:t>.FaceType = vd.FaceType;</w:t>
      </w:r>
      <w:r>
        <w:rPr>
          <w:rFonts w:hint="default" w:ascii="Cascadia Mono" w:hAnsi="Cascadia Mono" w:eastAsia="Cascadia Mono"/>
          <w:color w:val="000000"/>
          <w:sz w:val="19"/>
          <w:szCs w:val="24"/>
          <w:lang w:val="en-US"/>
        </w:rPr>
        <w:t xml:space="preserve"> // Ảnh khuôn mặt (Nếu có)</w:t>
      </w:r>
    </w:p>
    <w:p w14:paraId="31A5D2E5">
      <w:pPr>
        <w:spacing w:beforeLines="0" w:afterLines="0"/>
        <w:jc w:val="left"/>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this</w:t>
      </w:r>
      <w:r>
        <w:rPr>
          <w:rFonts w:hint="default" w:ascii="Cascadia Mono" w:hAnsi="Cascadia Mono" w:eastAsia="Cascadia Mono"/>
          <w:color w:val="000000"/>
          <w:sz w:val="19"/>
          <w:szCs w:val="24"/>
        </w:rPr>
        <w:t>.FaceImage = vd.FaceData;</w:t>
      </w:r>
      <w:r>
        <w:rPr>
          <w:rFonts w:hint="default" w:ascii="Cascadia Mono" w:hAnsi="Cascadia Mono" w:eastAsia="Cascadia Mono"/>
          <w:color w:val="000000"/>
          <w:sz w:val="19"/>
          <w:szCs w:val="24"/>
          <w:lang w:val="en-US"/>
        </w:rPr>
        <w:t xml:space="preserve"> // Frame ảnh từ Camera</w:t>
      </w:r>
    </w:p>
    <w:p w14:paraId="7896A7B5">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switch</w:t>
      </w:r>
      <w:r>
        <w:rPr>
          <w:rFonts w:hint="default" w:ascii="Cascadia Mono" w:hAnsi="Cascadia Mono" w:eastAsia="Cascadia Mono"/>
          <w:color w:val="000000"/>
          <w:sz w:val="19"/>
          <w:szCs w:val="24"/>
        </w:rPr>
        <w:t xml:space="preserve"> (vd.Status)</w:t>
      </w:r>
    </w:p>
    <w:p w14:paraId="34955CF8">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14:paraId="3B1AD939">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case</w:t>
      </w:r>
      <w:r>
        <w:rPr>
          <w:rFonts w:hint="default" w:ascii="Cascadia Mono" w:hAnsi="Cascadia Mono" w:eastAsia="Cascadia Mono"/>
          <w:color w:val="000000"/>
          <w:sz w:val="19"/>
          <w:szCs w:val="24"/>
        </w:rPr>
        <w:t xml:space="preserve"> FACE_CAPTURE_STATAUS.CAPTURING:</w:t>
      </w:r>
    </w:p>
    <w:p w14:paraId="4C414DA6">
      <w:pPr>
        <w:spacing w:beforeLines="0" w:afterLines="0"/>
        <w:jc w:val="left"/>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 Đang capture</w:t>
      </w:r>
    </w:p>
    <w:p w14:paraId="5A1ECF6D">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break</w:t>
      </w:r>
      <w:r>
        <w:rPr>
          <w:rFonts w:hint="default" w:ascii="Cascadia Mono" w:hAnsi="Cascadia Mono" w:eastAsia="Cascadia Mono"/>
          <w:color w:val="000000"/>
          <w:sz w:val="19"/>
          <w:szCs w:val="24"/>
        </w:rPr>
        <w:t>;</w:t>
      </w:r>
    </w:p>
    <w:p w14:paraId="7F4BED01">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case</w:t>
      </w:r>
      <w:r>
        <w:rPr>
          <w:rFonts w:hint="default" w:ascii="Cascadia Mono" w:hAnsi="Cascadia Mono" w:eastAsia="Cascadia Mono"/>
          <w:color w:val="000000"/>
          <w:sz w:val="19"/>
          <w:szCs w:val="24"/>
        </w:rPr>
        <w:t xml:space="preserve"> FACE_CAPTURE_STATAUS.FAILURE:</w:t>
      </w:r>
    </w:p>
    <w:p w14:paraId="5427B59C">
      <w:pPr>
        <w:spacing w:beforeLines="0" w:afterLines="0"/>
        <w:jc w:val="left"/>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 Nhận diện khuôn mặt thất bại</w:t>
      </w:r>
    </w:p>
    <w:p w14:paraId="61C6013E">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break</w:t>
      </w:r>
      <w:r>
        <w:rPr>
          <w:rFonts w:hint="default" w:ascii="Cascadia Mono" w:hAnsi="Cascadia Mono" w:eastAsia="Cascadia Mono"/>
          <w:color w:val="000000"/>
          <w:sz w:val="19"/>
          <w:szCs w:val="24"/>
        </w:rPr>
        <w:t>;</w:t>
      </w:r>
    </w:p>
    <w:p w14:paraId="1AEF05D9">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case</w:t>
      </w:r>
      <w:r>
        <w:rPr>
          <w:rFonts w:hint="default" w:ascii="Cascadia Mono" w:hAnsi="Cascadia Mono" w:eastAsia="Cascadia Mono"/>
          <w:color w:val="000000"/>
          <w:sz w:val="19"/>
          <w:szCs w:val="24"/>
        </w:rPr>
        <w:t xml:space="preserve"> FACE_CAPTURE_STATAUS.SUCCESS:</w:t>
      </w:r>
    </w:p>
    <w:p w14:paraId="25527DAE">
      <w:pPr>
        <w:spacing w:beforeLines="0" w:afterLines="0"/>
        <w:jc w:val="left"/>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 Nhận diện khuôn mặt thành công</w:t>
      </w:r>
    </w:p>
    <w:p w14:paraId="1837D638">
      <w:pPr>
        <w:spacing w:beforeLines="0" w:afterLines="0"/>
        <w:ind w:left="0" w:leftChars="0" w:firstLine="0" w:firstLineChar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FF"/>
          <w:sz w:val="19"/>
          <w:szCs w:val="24"/>
        </w:rPr>
        <w:t>break</w:t>
      </w:r>
      <w:r>
        <w:rPr>
          <w:rFonts w:hint="default" w:ascii="Cascadia Mono" w:hAnsi="Cascadia Mono" w:eastAsia="Cascadia Mono"/>
          <w:color w:val="000000"/>
          <w:sz w:val="19"/>
          <w:szCs w:val="24"/>
        </w:rPr>
        <w:t>;</w:t>
      </w:r>
    </w:p>
    <w:p w14:paraId="2A975563">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case</w:t>
      </w:r>
      <w:r>
        <w:rPr>
          <w:rFonts w:hint="default" w:ascii="Cascadia Mono" w:hAnsi="Cascadia Mono" w:eastAsia="Cascadia Mono"/>
          <w:color w:val="000000"/>
          <w:sz w:val="19"/>
          <w:szCs w:val="24"/>
        </w:rPr>
        <w:t xml:space="preserve"> FACE_CAPTURE_STATAUS.IGNORE:</w:t>
      </w:r>
    </w:p>
    <w:p w14:paraId="33F1FEC9">
      <w:pPr>
        <w:spacing w:beforeLines="0" w:afterLines="0"/>
        <w:jc w:val="left"/>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 Bỏ qua</w:t>
      </w:r>
    </w:p>
    <w:p w14:paraId="581B33F7">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r>
        <w:rPr>
          <w:rFonts w:hint="default" w:ascii="Cascadia Mono" w:hAnsi="Cascadia Mono" w:eastAsia="Cascadia Mono"/>
          <w:color w:val="0000FF"/>
          <w:sz w:val="19"/>
          <w:szCs w:val="24"/>
        </w:rPr>
        <w:t>break</w:t>
      </w:r>
      <w:r>
        <w:rPr>
          <w:rFonts w:hint="default" w:ascii="Cascadia Mono" w:hAnsi="Cascadia Mono" w:eastAsia="Cascadia Mono"/>
          <w:color w:val="000000"/>
          <w:sz w:val="19"/>
          <w:szCs w:val="24"/>
        </w:rPr>
        <w:t>;</w:t>
      </w:r>
    </w:p>
    <w:p w14:paraId="75EFB870">
      <w:pPr>
        <w:spacing w:beforeLines="0" w:afterLines="0"/>
        <w:jc w:val="left"/>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ab/>
      </w:r>
      <w:r>
        <w:rPr>
          <w:rFonts w:hint="default" w:ascii="Cascadia Mono" w:hAnsi="Cascadia Mono" w:eastAsia="Cascadia Mono"/>
          <w:color w:val="000000"/>
          <w:sz w:val="19"/>
          <w:szCs w:val="24"/>
          <w:lang w:val="en-US"/>
        </w:rPr>
        <w:t xml:space="preserve">   …</w:t>
      </w:r>
    </w:p>
    <w:p w14:paraId="5C2A3B3F">
      <w:pPr>
        <w:spacing w:beforeLines="0" w:afterLines="0"/>
        <w:jc w:val="left"/>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14:paraId="10A3B946">
      <w:pPr>
        <w:ind w:left="0" w:leftChars="0" w:firstLine="0" w:firstLineChars="0"/>
        <w:rPr>
          <w:rFonts w:hint="default" w:ascii="Cascadia Mono" w:hAnsi="Cascadia Mono" w:eastAsia="Cascadia Mono"/>
          <w:color w:val="000000"/>
          <w:sz w:val="19"/>
          <w:szCs w:val="24"/>
        </w:rPr>
      </w:pPr>
      <w:r>
        <w:rPr>
          <w:rFonts w:hint="default" w:ascii="Cascadia Mono" w:hAnsi="Cascadia Mono" w:eastAsia="Cascadia Mono"/>
          <w:color w:val="000000"/>
          <w:sz w:val="19"/>
          <w:szCs w:val="24"/>
        </w:rPr>
        <w:t xml:space="preserve">        }</w:t>
      </w:r>
    </w:p>
    <w:p w14:paraId="00A4B469">
      <w:pPr>
        <w:pStyle w:val="3"/>
        <w:numPr>
          <w:ilvl w:val="0"/>
          <w:numId w:val="15"/>
        </w:numPr>
        <w:tabs>
          <w:tab w:val="clear" w:pos="0"/>
        </w:tabs>
        <w:bidi w:val="0"/>
        <w:ind w:left="0" w:leftChars="0" w:firstLine="0" w:firstLineChars="0"/>
        <w:rPr>
          <w:rFonts w:hint="default"/>
          <w:lang w:val="en-US"/>
        </w:rPr>
      </w:pPr>
      <w:r>
        <w:rPr>
          <w:rFonts w:hint="default"/>
          <w:lang w:val="en-US"/>
        </w:rPr>
        <w:t>So sánh khuôn mặt</w:t>
      </w:r>
    </w:p>
    <w:p w14:paraId="4717C539">
      <w:pPr>
        <w:rPr>
          <w:rFonts w:hint="default"/>
          <w:lang w:val="en-US"/>
        </w:rPr>
      </w:pPr>
      <w:r>
        <w:rPr>
          <w:rFonts w:hint="default" w:ascii="Cascadia Mono" w:hAnsi="Cascadia Mono" w:eastAsia="Cascadia Mono"/>
          <w:color w:val="0000FF"/>
          <w:sz w:val="19"/>
          <w:szCs w:val="24"/>
        </w:rPr>
        <w:t>int</w:t>
      </w:r>
      <w:r>
        <w:rPr>
          <w:rFonts w:hint="default" w:ascii="Cascadia Mono" w:hAnsi="Cascadia Mono" w:eastAsia="Cascadia Mono"/>
          <w:color w:val="000000"/>
          <w:sz w:val="19"/>
          <w:szCs w:val="24"/>
        </w:rPr>
        <w:t xml:space="preserve"> score = _reader.CompareFace(_ChipFaceBts, _CamFaceBts);</w:t>
      </w:r>
    </w:p>
    <w:p w14:paraId="63C61184">
      <w:pPr>
        <w:ind w:left="0" w:leftChars="0" w:firstLine="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Trong đó:</w:t>
      </w:r>
    </w:p>
    <w:p w14:paraId="1616BFA9">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_</w:t>
      </w:r>
      <w:r>
        <w:rPr>
          <w:rFonts w:hint="default" w:ascii="Cascadia Mono" w:hAnsi="Cascadia Mono" w:eastAsia="Cascadia Mono"/>
          <w:color w:val="000000"/>
          <w:sz w:val="19"/>
          <w:szCs w:val="24"/>
        </w:rPr>
        <w:t>ChipFaceBts</w:t>
      </w:r>
      <w:r>
        <w:rPr>
          <w:rFonts w:hint="default" w:ascii="Cascadia Mono" w:hAnsi="Cascadia Mono" w:eastAsia="Cascadia Mono"/>
          <w:color w:val="000000"/>
          <w:sz w:val="19"/>
          <w:szCs w:val="24"/>
          <w:lang w:val="en-US"/>
        </w:rPr>
        <w:t>: Dữ liệu ảnh khuôn mặt lưu trong CHIP</w:t>
      </w:r>
    </w:p>
    <w:p w14:paraId="0A4A7880">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_</w:t>
      </w:r>
      <w:r>
        <w:rPr>
          <w:rFonts w:hint="default" w:ascii="Cascadia Mono" w:hAnsi="Cascadia Mono" w:eastAsia="Cascadia Mono"/>
          <w:color w:val="000000"/>
          <w:sz w:val="19"/>
          <w:szCs w:val="24"/>
        </w:rPr>
        <w:t>CamFaceBts</w:t>
      </w:r>
      <w:r>
        <w:rPr>
          <w:rFonts w:hint="default" w:ascii="Cascadia Mono" w:hAnsi="Cascadia Mono" w:eastAsia="Cascadia Mono"/>
          <w:color w:val="000000"/>
          <w:sz w:val="19"/>
          <w:szCs w:val="24"/>
          <w:lang w:val="en-US"/>
        </w:rPr>
        <w:t>: Dữ liệu ảnh khuôn mặt chụp từ Camera</w:t>
      </w:r>
    </w:p>
    <w:p w14:paraId="6FAA42FD">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score: Số điểm so sánh, từ 00%-100%</w:t>
      </w:r>
    </w:p>
    <w:p w14:paraId="620627C0">
      <w:pPr>
        <w:pStyle w:val="3"/>
        <w:numPr>
          <w:ilvl w:val="0"/>
          <w:numId w:val="15"/>
        </w:numPr>
        <w:tabs>
          <w:tab w:val="clear" w:pos="0"/>
        </w:tabs>
        <w:bidi w:val="0"/>
        <w:ind w:left="0" w:leftChars="0" w:firstLine="0" w:firstLineChars="0"/>
        <w:rPr>
          <w:rFonts w:hint="default"/>
          <w:lang w:val="en-US"/>
        </w:rPr>
      </w:pPr>
      <w:r>
        <w:rPr>
          <w:rFonts w:hint="default"/>
          <w:lang w:val="en-US"/>
        </w:rPr>
        <w:t>Đọc thẻ thủ công và đọc lại</w:t>
      </w:r>
    </w:p>
    <w:p w14:paraId="3B55FCD6">
      <w:pPr>
        <w:ind w:left="0" w:leftChars="0" w:firstLine="0" w:firstLineChars="0"/>
        <w:rPr>
          <w:rFonts w:hint="default"/>
          <w:lang w:val="en-US"/>
        </w:rPr>
      </w:pPr>
      <w:r>
        <w:rPr>
          <w:rFonts w:hint="default"/>
          <w:lang w:val="en-US"/>
        </w:rPr>
        <w:t xml:space="preserve">* </w:t>
      </w:r>
      <w:r>
        <w:rPr>
          <w:rFonts w:hint="default"/>
          <w:b/>
          <w:bCs/>
          <w:i/>
          <w:iCs/>
          <w:lang w:val="en-US"/>
        </w:rPr>
        <w:t>Để đọc thẻ hoàn toàn thủ công</w:t>
      </w:r>
      <w:r>
        <w:rPr>
          <w:rFonts w:hint="default"/>
          <w:lang w:val="en-US"/>
        </w:rPr>
        <w:t xml:space="preserve"> (không tự động đọc khi có thẻ cắm vào) cần set biến </w:t>
      </w:r>
      <w:r>
        <w:rPr>
          <w:rFonts w:hint="default" w:ascii="Cascadia Mono" w:hAnsi="Cascadia Mono" w:eastAsia="Cascadia Mono"/>
          <w:color w:val="008000"/>
          <w:sz w:val="19"/>
          <w:szCs w:val="24"/>
          <w:highlight w:val="white"/>
          <w:lang w:val="en-US"/>
        </w:rPr>
        <w:t>AutoReadWhenPresent = false</w:t>
      </w:r>
      <w:r>
        <w:rPr>
          <w:rFonts w:hint="default"/>
          <w:lang w:val="en-US"/>
        </w:rPr>
        <w:t>:</w:t>
      </w:r>
    </w:p>
    <w:p w14:paraId="52B288C1">
      <w:pPr>
        <w:rPr>
          <w:rFonts w:hint="default" w:ascii="Cascadia Mono" w:hAnsi="Cascadia Mono" w:eastAsia="Cascadia Mono"/>
          <w:color w:val="008000"/>
          <w:sz w:val="19"/>
          <w:szCs w:val="24"/>
          <w:highlight w:val="white"/>
        </w:rPr>
      </w:pPr>
      <w:r>
        <w:rPr>
          <w:rFonts w:hint="default"/>
          <w:lang w:val="en-US"/>
        </w:rPr>
        <w:tab/>
      </w:r>
      <w:r>
        <w:rPr>
          <w:rFonts w:hint="default" w:ascii="Cascadia Mono" w:hAnsi="Cascadia Mono" w:eastAsia="Cascadia Mono"/>
          <w:color w:val="008000"/>
          <w:sz w:val="19"/>
          <w:szCs w:val="24"/>
          <w:highlight w:val="white"/>
        </w:rPr>
        <w:t>config.AutoReadWhenPresent = false;</w:t>
      </w:r>
    </w:p>
    <w:p w14:paraId="565828D8">
      <w:pPr>
        <w:rPr>
          <w:rFonts w:hint="default" w:ascii="Cascadia Mono" w:hAnsi="Cascadia Mono" w:eastAsia="Cascadia Mono"/>
          <w:color w:val="008000"/>
          <w:sz w:val="19"/>
          <w:szCs w:val="24"/>
          <w:highlight w:val="white"/>
          <w:lang w:val="en-US"/>
        </w:rPr>
      </w:pPr>
      <w:r>
        <w:rPr>
          <w:rFonts w:hint="default" w:ascii="Cascadia Mono" w:hAnsi="Cascadia Mono" w:eastAsia="Cascadia Mono"/>
          <w:color w:val="008000"/>
          <w:sz w:val="19"/>
          <w:szCs w:val="24"/>
          <w:highlight w:val="white"/>
          <w:lang w:val="en-US"/>
        </w:rPr>
        <w:tab/>
        <w:t>...</w:t>
      </w:r>
    </w:p>
    <w:p w14:paraId="704BDCE0">
      <w:pPr>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lang w:val="en-US"/>
        </w:rPr>
        <w:tab/>
      </w:r>
      <w:r>
        <w:rPr>
          <w:rFonts w:hint="default" w:ascii="Cascadia Mono" w:hAnsi="Cascadia Mono" w:eastAsia="Cascadia Mono"/>
          <w:color w:val="008000"/>
          <w:sz w:val="19"/>
          <w:szCs w:val="24"/>
          <w:highlight w:val="white"/>
        </w:rPr>
        <w:t>_reader.StartMonitor(config);</w:t>
      </w:r>
    </w:p>
    <w:p w14:paraId="2CE4721C">
      <w:pPr>
        <w:ind w:left="0" w:leftChars="0" w:firstLine="0" w:firstLineChars="0"/>
        <w:rPr>
          <w:rFonts w:hint="default"/>
          <w:lang w:val="en-US"/>
        </w:rPr>
      </w:pPr>
      <w:r>
        <w:rPr>
          <w:rFonts w:hint="default"/>
          <w:lang w:val="en-US"/>
        </w:rPr>
        <w:t xml:space="preserve">- Mỗi lần cần đọc thẻ, gọi hàm: </w:t>
      </w:r>
    </w:p>
    <w:p w14:paraId="572D5EFE">
      <w:pPr>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lang w:val="en-US"/>
        </w:rPr>
        <w:tab/>
      </w:r>
      <w:r>
        <w:rPr>
          <w:rFonts w:hint="default" w:ascii="Cascadia Mono" w:hAnsi="Cascadia Mono" w:eastAsia="Cascadia Mono"/>
          <w:color w:val="008000"/>
          <w:sz w:val="19"/>
          <w:szCs w:val="24"/>
          <w:highlight w:val="white"/>
        </w:rPr>
        <w:t>_reader.StartReadCard(</w:t>
      </w:r>
      <w:r>
        <w:rPr>
          <w:rFonts w:hint="default" w:ascii="Cascadia Mono" w:hAnsi="Cascadia Mono" w:eastAsia="Cascadia Mono"/>
          <w:color w:val="008000"/>
          <w:sz w:val="19"/>
          <w:szCs w:val="24"/>
          <w:highlight w:val="white"/>
          <w:lang w:val="en-US"/>
        </w:rPr>
        <w:t>string accCode</w:t>
      </w:r>
      <w:r>
        <w:rPr>
          <w:rFonts w:hint="default" w:ascii="Cascadia Mono" w:hAnsi="Cascadia Mono" w:eastAsia="Cascadia Mono"/>
          <w:color w:val="008000"/>
          <w:sz w:val="19"/>
          <w:szCs w:val="24"/>
          <w:highlight w:val="white"/>
        </w:rPr>
        <w:t>,</w:t>
      </w:r>
      <w:r>
        <w:rPr>
          <w:rFonts w:hint="default" w:ascii="Cascadia Mono" w:hAnsi="Cascadia Mono" w:eastAsia="Cascadia Mono"/>
          <w:color w:val="008000"/>
          <w:sz w:val="19"/>
          <w:szCs w:val="24"/>
          <w:highlight w:val="white"/>
          <w:lang w:val="en-US"/>
        </w:rPr>
        <w:t xml:space="preserve">bool </w:t>
      </w:r>
      <w:r>
        <w:rPr>
          <w:rFonts w:hint="default" w:ascii="Cascadia Mono" w:hAnsi="Cascadia Mono" w:eastAsia="Cascadia Mono"/>
          <w:color w:val="008000"/>
          <w:sz w:val="19"/>
          <w:szCs w:val="24"/>
          <w:highlight w:val="white"/>
        </w:rPr>
        <w:t>usePrevAccessCodeIfAny);</w:t>
      </w:r>
    </w:p>
    <w:p w14:paraId="2A2BAE5B">
      <w:pPr>
        <w:ind w:left="0" w:leftChars="0" w:firstLine="0" w:firstLineChars="0"/>
        <w:rPr>
          <w:rFonts w:hint="default"/>
          <w:lang w:val="en-US"/>
        </w:rPr>
      </w:pPr>
      <w:r>
        <w:rPr>
          <w:rFonts w:hint="default"/>
          <w:lang w:val="en-US"/>
        </w:rPr>
        <w:t xml:space="preserve">- Trong đó: </w:t>
      </w:r>
    </w:p>
    <w:p w14:paraId="2FE6C7C7">
      <w:pPr>
        <w:ind w:left="720" w:leftChars="0"/>
        <w:rPr>
          <w:rFonts w:hint="default"/>
          <w:lang w:val="en-US"/>
        </w:rPr>
      </w:pPr>
      <w:r>
        <w:rPr>
          <w:rFonts w:hint="default"/>
          <w:lang w:val="en-US"/>
        </w:rPr>
        <w:t xml:space="preserve">+ </w:t>
      </w:r>
      <w:r>
        <w:rPr>
          <w:rFonts w:hint="default" w:ascii="Cascadia Mono" w:hAnsi="Cascadia Mono" w:eastAsia="Cascadia Mono"/>
          <w:color w:val="008000"/>
          <w:sz w:val="19"/>
          <w:szCs w:val="24"/>
          <w:highlight w:val="white"/>
          <w:lang w:val="en-US"/>
        </w:rPr>
        <w:t xml:space="preserve">accCode </w:t>
      </w:r>
      <w:r>
        <w:rPr>
          <w:rFonts w:hint="default"/>
          <w:lang w:val="en-US"/>
        </w:rPr>
        <w:t>là 6 số cuối Căn cước, trường hợp ứng dụng tự nhập số CC hoặc có thông tin số căn cước (từ csdl chẳng hạn), hoặc từ dữ liệu quét qrcode, ocr mặt thẻ … lời việc có cung cấp accCode, SDK sẽ chỉ thực hiện đọc thẻ chip mà không có quá trình tự động nhận dạng OCR.</w:t>
      </w:r>
    </w:p>
    <w:p w14:paraId="50BCD50A">
      <w:pPr>
        <w:ind w:left="720" w:leftChars="0"/>
        <w:rPr>
          <w:rFonts w:hint="default"/>
          <w:lang w:val="en-US"/>
        </w:rPr>
      </w:pPr>
      <w:r>
        <w:rPr>
          <w:rFonts w:hint="default"/>
          <w:lang w:val="en-US"/>
        </w:rPr>
        <w:t xml:space="preserve">+ </w:t>
      </w:r>
      <w:r>
        <w:rPr>
          <w:rFonts w:hint="default" w:ascii="Cascadia Mono" w:hAnsi="Cascadia Mono" w:eastAsia="Cascadia Mono"/>
          <w:color w:val="008000"/>
          <w:sz w:val="19"/>
          <w:szCs w:val="24"/>
          <w:highlight w:val="white"/>
          <w:lang w:val="en-US"/>
        </w:rPr>
        <w:t>usePrevAccessCodeIfAny</w:t>
      </w:r>
      <w:r>
        <w:rPr>
          <w:rFonts w:hint="default"/>
          <w:lang w:val="en-US"/>
        </w:rPr>
        <w:t>: Cờ này được bật để báo cho SDK sử dụng kết quả của quá trình OCR gần nhất.</w:t>
      </w:r>
    </w:p>
    <w:p w14:paraId="6F80E64F">
      <w:pPr>
        <w:ind w:left="0" w:leftChars="0" w:firstLine="0" w:firstLineChars="0"/>
        <w:jc w:val="left"/>
        <w:rPr>
          <w:rFonts w:hint="default"/>
          <w:lang w:val="en-US"/>
        </w:rPr>
      </w:pPr>
      <w:r>
        <w:rPr>
          <w:rFonts w:hint="default"/>
          <w:lang w:val="en-US"/>
        </w:rPr>
        <w:t xml:space="preserve">* </w:t>
      </w:r>
      <w:r>
        <w:rPr>
          <w:rFonts w:hint="default"/>
          <w:b/>
          <w:bCs/>
          <w:i/>
          <w:iCs/>
          <w:lang w:val="en-US"/>
        </w:rPr>
        <w:t>Để ra lệnh đọc lại thẻ</w:t>
      </w:r>
      <w:r>
        <w:rPr>
          <w:rFonts w:hint="default"/>
          <w:lang w:val="en-US"/>
        </w:rPr>
        <w:t xml:space="preserve"> (Đối với cả trường hợp bật tự động đọc hoặc tắt tự động đọc </w:t>
      </w:r>
      <w:r>
        <w:rPr>
          <w:rFonts w:hint="default" w:ascii="Cascadia Mono" w:hAnsi="Cascadia Mono" w:eastAsia="Cascadia Mono"/>
          <w:color w:val="008000"/>
          <w:sz w:val="19"/>
          <w:szCs w:val="24"/>
          <w:highlight w:val="white"/>
        </w:rPr>
        <w:t xml:space="preserve">AutoReadWhenPresent </w:t>
      </w:r>
      <w:r>
        <w:rPr>
          <w:rFonts w:hint="default" w:ascii="Cascadia Mono" w:hAnsi="Cascadia Mono" w:eastAsia="Cascadia Mono"/>
          <w:color w:val="008000"/>
          <w:sz w:val="19"/>
          <w:szCs w:val="24"/>
          <w:highlight w:val="white"/>
          <w:lang w:val="en-US"/>
        </w:rPr>
        <w:t>= true/false),</w:t>
      </w:r>
      <w:r>
        <w:rPr>
          <w:rFonts w:hint="default"/>
          <w:lang w:val="en-US"/>
        </w:rPr>
        <w:t xml:space="preserve"> gọi hàm: </w:t>
      </w:r>
      <w:r>
        <w:rPr>
          <w:rFonts w:hint="default" w:ascii="Cascadia Mono" w:hAnsi="Cascadia Mono" w:eastAsia="Cascadia Mono"/>
          <w:color w:val="008000"/>
          <w:sz w:val="19"/>
          <w:szCs w:val="24"/>
          <w:highlight w:val="white"/>
          <w:lang w:val="en-US"/>
        </w:rPr>
        <w:t>_reader.StartReadCard(string accCode,bool usePrevAccessCodeIfAny);</w:t>
      </w:r>
    </w:p>
    <w:p w14:paraId="5718B32C">
      <w:pPr>
        <w:ind w:left="0" w:leftChars="0" w:firstLine="0" w:firstLineChars="0"/>
        <w:jc w:val="left"/>
        <w:rPr>
          <w:rFonts w:hint="default"/>
          <w:lang w:val="en-US"/>
        </w:rPr>
      </w:pPr>
      <w:r>
        <w:rPr>
          <w:rFonts w:hint="default"/>
          <w:lang w:val="en-US"/>
        </w:rPr>
        <w:t>Ví dụ: Sau khi đã đọc tự động thẻ, nếu ứng dụng (vì lý do nào đó), cần đọc lại dữ liệu thẻ thì gọi hàm:</w:t>
      </w:r>
    </w:p>
    <w:p w14:paraId="29D83CF1">
      <w:pPr>
        <w:ind w:left="0" w:leftChars="0" w:firstLine="0" w:firstLineChars="0"/>
        <w:jc w:val="left"/>
        <w:rPr>
          <w:rFonts w:hint="default"/>
          <w:lang w:val="en-US"/>
        </w:rPr>
      </w:pPr>
      <w:r>
        <w:rPr>
          <w:rFonts w:hint="default"/>
          <w:lang w:val="en-US"/>
        </w:rPr>
        <w:tab/>
      </w:r>
      <w:r>
        <w:rPr>
          <w:rFonts w:hint="default" w:ascii="Cascadia Mono" w:hAnsi="Cascadia Mono" w:eastAsia="Cascadia Mono"/>
          <w:color w:val="008000"/>
          <w:sz w:val="19"/>
          <w:szCs w:val="24"/>
          <w:highlight w:val="white"/>
          <w:lang w:val="en-US"/>
        </w:rPr>
        <w:t>_reader.StartReadCard(“”, true)</w:t>
      </w:r>
      <w:r>
        <w:rPr>
          <w:rFonts w:hint="default"/>
          <w:lang w:val="en-US"/>
        </w:rPr>
        <w:t>: Đọc lại thẻ với việc sử dụng lại kết quả OCR gần nhất, như vậy nếu lần trước đã OCR thành công thì SDK chỉ thực hiện lại lệnh đọc thẻ chip (thời gian sẽ nhanh hơn, chỉ khoảng 1,5-2s cho mỗi lần đọc); Còn nếu lần trước chưa OCR thành công thì SDK sẽ thực hiện lại quá trình OCR từ đầu.</w:t>
      </w:r>
    </w:p>
    <w:p w14:paraId="5D0A3F2A">
      <w:pPr>
        <w:ind w:left="0" w:leftChars="0" w:firstLine="0" w:firstLineChars="0"/>
        <w:jc w:val="left"/>
        <w:rPr>
          <w:rFonts w:hint="default"/>
          <w:lang w:val="en-US"/>
        </w:rPr>
      </w:pPr>
      <w:r>
        <w:rPr>
          <w:rFonts w:hint="default"/>
          <w:lang w:val="en-US"/>
        </w:rPr>
        <w:tab/>
      </w:r>
      <w:r>
        <w:rPr>
          <w:rFonts w:hint="default" w:ascii="Cascadia Mono" w:hAnsi="Cascadia Mono" w:eastAsia="Cascadia Mono"/>
          <w:color w:val="008000"/>
          <w:sz w:val="19"/>
          <w:szCs w:val="24"/>
          <w:highlight w:val="white"/>
          <w:lang w:val="en-US"/>
        </w:rPr>
        <w:t>_reader.StartReadCard(“”, false)</w:t>
      </w:r>
      <w:r>
        <w:rPr>
          <w:rFonts w:hint="default"/>
          <w:lang w:val="en-US"/>
        </w:rPr>
        <w:t>: Đọc lại thẻ với đầy đủ quá trình OCR (không phụ thuộc vào lần trước đã OCR thành công hay chưa)</w:t>
      </w:r>
    </w:p>
    <w:p w14:paraId="0CA8FAAD">
      <w:pPr>
        <w:rPr>
          <w:rFonts w:hint="default"/>
          <w:lang w:val="en-US"/>
        </w:rPr>
      </w:pPr>
    </w:p>
    <w:p w14:paraId="3F027FC4">
      <w:pPr>
        <w:pStyle w:val="3"/>
        <w:numPr>
          <w:ilvl w:val="0"/>
          <w:numId w:val="15"/>
        </w:numPr>
        <w:tabs>
          <w:tab w:val="clear" w:pos="0"/>
        </w:tabs>
        <w:bidi w:val="0"/>
        <w:ind w:left="0" w:leftChars="0" w:firstLine="0" w:firstLineChars="0"/>
        <w:rPr>
          <w:rFonts w:hint="default"/>
          <w:lang w:val="en-US"/>
        </w:rPr>
      </w:pPr>
      <w:r>
        <w:rPr>
          <w:rFonts w:hint="default"/>
          <w:lang w:val="en-US"/>
        </w:rPr>
        <w:t>Tối ưu tốc độ xử lý</w:t>
      </w:r>
    </w:p>
    <w:p w14:paraId="153337BF">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Để tăng tốc độ xử lý OCR và đọc thẻ, ứng dụng cần gọi hàm (không bắt buộc):</w:t>
      </w:r>
    </w:p>
    <w:p w14:paraId="354C4DB8">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_r</w:t>
      </w:r>
      <w:r>
        <w:rPr>
          <w:rFonts w:hint="default" w:ascii="Cascadia Mono" w:hAnsi="Cascadia Mono" w:eastAsia="Cascadia Mono"/>
          <w:color w:val="000000"/>
          <w:sz w:val="19"/>
          <w:szCs w:val="24"/>
        </w:rPr>
        <w:t>eader</w:t>
      </w:r>
      <w:r>
        <w:rPr>
          <w:rFonts w:hint="default" w:ascii="Cascadia Mono" w:hAnsi="Cascadia Mono" w:eastAsia="Cascadia Mono"/>
          <w:color w:val="000000"/>
          <w:sz w:val="19"/>
          <w:szCs w:val="24"/>
          <w:lang w:val="en-US"/>
        </w:rPr>
        <w:t>.</w:t>
      </w:r>
      <w:r>
        <w:rPr>
          <w:rFonts w:hint="default" w:ascii="Cascadia Mono" w:hAnsi="Cascadia Mono" w:eastAsia="Cascadia Mono"/>
          <w:color w:val="000000"/>
          <w:sz w:val="19"/>
          <w:szCs w:val="24"/>
        </w:rPr>
        <w:t>Transaction</w:t>
      </w:r>
      <w:r>
        <w:rPr>
          <w:rFonts w:hint="default" w:ascii="Cascadia Mono" w:hAnsi="Cascadia Mono" w:eastAsia="Cascadia Mono"/>
          <w:color w:val="000000"/>
          <w:sz w:val="19"/>
          <w:szCs w:val="24"/>
          <w:lang w:val="en-US"/>
        </w:rPr>
        <w:t>(true) càng sớm càng tốt trước khi thẻ được đưa vào đầu đọc (Ví dụ như khi triển khai trên Kiosk, gọi hàm này khi NSD bắt đầu chọn chức năng để giao dịch)</w:t>
      </w:r>
    </w:p>
    <w:p w14:paraId="415E9512">
      <w:pPr>
        <w:ind w:left="0" w:leftChars="0" w:firstLine="720" w:firstLineChars="0"/>
        <w:rPr>
          <w:rFonts w:hint="default" w:ascii="Cascadia Mono" w:hAnsi="Cascadia Mono" w:eastAsia="Cascadia Mono"/>
          <w:color w:val="000000"/>
          <w:sz w:val="19"/>
          <w:szCs w:val="24"/>
          <w:lang w:val="en-US"/>
        </w:rPr>
      </w:pPr>
      <w:r>
        <w:rPr>
          <w:rFonts w:hint="default" w:ascii="Cascadia Mono" w:hAnsi="Cascadia Mono" w:eastAsia="Cascadia Mono"/>
          <w:color w:val="000000"/>
          <w:sz w:val="19"/>
          <w:szCs w:val="24"/>
          <w:lang w:val="en-US"/>
        </w:rPr>
        <w:t>Khi hoàn tất giao dịch, gọi hàm: _r</w:t>
      </w:r>
      <w:r>
        <w:rPr>
          <w:rFonts w:hint="default" w:ascii="Cascadia Mono" w:hAnsi="Cascadia Mono" w:eastAsia="Cascadia Mono"/>
          <w:color w:val="000000"/>
          <w:sz w:val="19"/>
          <w:szCs w:val="24"/>
        </w:rPr>
        <w:t>eader</w:t>
      </w:r>
      <w:r>
        <w:rPr>
          <w:rFonts w:hint="default" w:ascii="Cascadia Mono" w:hAnsi="Cascadia Mono" w:eastAsia="Cascadia Mono"/>
          <w:color w:val="000000"/>
          <w:sz w:val="19"/>
          <w:szCs w:val="24"/>
          <w:lang w:val="en-US"/>
        </w:rPr>
        <w:t>.</w:t>
      </w:r>
      <w:r>
        <w:rPr>
          <w:rFonts w:hint="default" w:ascii="Cascadia Mono" w:hAnsi="Cascadia Mono" w:eastAsia="Cascadia Mono"/>
          <w:color w:val="000000"/>
          <w:sz w:val="19"/>
          <w:szCs w:val="24"/>
        </w:rPr>
        <w:t>Transaction</w:t>
      </w:r>
      <w:r>
        <w:rPr>
          <w:rFonts w:hint="default" w:ascii="Cascadia Mono" w:hAnsi="Cascadia Mono" w:eastAsia="Cascadia Mono"/>
          <w:color w:val="000000"/>
          <w:sz w:val="19"/>
          <w:szCs w:val="24"/>
          <w:lang w:val="en-US"/>
        </w:rPr>
        <w:t>(false) để sdk dọn dẹp các dữ liệu không cần thiết</w:t>
      </w:r>
    </w:p>
    <w:p w14:paraId="10BD6DF8">
      <w:pPr>
        <w:pStyle w:val="3"/>
        <w:numPr>
          <w:ilvl w:val="0"/>
          <w:numId w:val="15"/>
        </w:numPr>
        <w:tabs>
          <w:tab w:val="clear" w:pos="0"/>
        </w:tabs>
        <w:bidi w:val="0"/>
        <w:ind w:left="0" w:leftChars="0" w:firstLine="0" w:firstLineChars="0"/>
        <w:rPr>
          <w:rFonts w:hint="default"/>
          <w:lang w:val="en-US"/>
        </w:rPr>
      </w:pPr>
      <w:r>
        <w:rPr>
          <w:rFonts w:hint="default"/>
          <w:lang w:val="en-US"/>
        </w:rPr>
        <w:t>Thiết lập Log file cho SDK</w:t>
      </w:r>
    </w:p>
    <w:p w14:paraId="5A78ECD8">
      <w:pPr>
        <w:rPr>
          <w:rFonts w:hint="default"/>
          <w:lang w:val="en-US"/>
        </w:rPr>
      </w:pPr>
      <w:r>
        <w:rPr>
          <w:rFonts w:hint="default"/>
          <w:lang w:val="en-US"/>
        </w:rPr>
        <w:t>SDK sử dụng log4net để ghi dữ liệu log, copy file reader.log4net.config đính kèm vào folder chứa ứng dụng sử dụng sdk.</w:t>
      </w:r>
    </w:p>
    <w:p w14:paraId="553FAC77">
      <w:pPr>
        <w:pStyle w:val="3"/>
        <w:numPr>
          <w:ilvl w:val="0"/>
          <w:numId w:val="15"/>
        </w:numPr>
        <w:tabs>
          <w:tab w:val="clear" w:pos="0"/>
        </w:tabs>
        <w:bidi w:val="0"/>
        <w:ind w:left="0" w:leftChars="0" w:firstLine="0" w:firstLineChars="0"/>
        <w:rPr>
          <w:rFonts w:hint="default"/>
          <w:lang w:val="en-US"/>
        </w:rPr>
      </w:pPr>
      <w:r>
        <w:rPr>
          <w:rFonts w:hint="default"/>
          <w:lang w:val="en-US"/>
        </w:rPr>
        <w:t>Truy vấn thạng thái đầu đọc, trạng thái thẻ</w:t>
      </w:r>
    </w:p>
    <w:p w14:paraId="335A9EAA">
      <w:pPr>
        <w:rPr>
          <w:rFonts w:hint="default" w:ascii="Cascadia Mono" w:hAnsi="Cascadia Mono" w:eastAsia="Cascadia Mono"/>
          <w:color w:val="000000"/>
          <w:sz w:val="19"/>
          <w:szCs w:val="24"/>
          <w:highlight w:val="white"/>
          <w:lang w:val="en-US"/>
        </w:rPr>
      </w:pPr>
      <w:r>
        <w:rPr>
          <w:rFonts w:hint="default"/>
          <w:lang w:val="en-US"/>
        </w:rPr>
        <w:t xml:space="preserve">- Kiểm tra đầu đọc tồn tại trên hệ thống: </w:t>
      </w:r>
      <w:r>
        <w:rPr>
          <w:rFonts w:hint="default" w:ascii="Cascadia Mono" w:hAnsi="Cascadia Mono" w:eastAsia="Cascadia Mono"/>
          <w:color w:val="000000"/>
          <w:sz w:val="19"/>
          <w:szCs w:val="24"/>
          <w:highlight w:val="white"/>
        </w:rPr>
        <w:t>_reader.IsDeviceExist()</w:t>
      </w:r>
      <w:r>
        <w:rPr>
          <w:rFonts w:hint="default" w:ascii="Cascadia Mono" w:hAnsi="Cascadia Mono" w:eastAsia="Cascadia Mono"/>
          <w:color w:val="000000"/>
          <w:sz w:val="19"/>
          <w:szCs w:val="24"/>
          <w:highlight w:val="white"/>
          <w:lang w:val="en-US"/>
        </w:rPr>
        <w:t>;</w:t>
      </w:r>
    </w:p>
    <w:p w14:paraId="21409A3F">
      <w:pPr>
        <w:rPr>
          <w:rFonts w:hint="default" w:ascii="Cascadia Mono" w:hAnsi="Cascadia Mono" w:eastAsia="Cascadia Mono"/>
          <w:color w:val="000000"/>
          <w:sz w:val="19"/>
          <w:szCs w:val="24"/>
          <w:highlight w:val="white"/>
        </w:rPr>
      </w:pPr>
      <w:r>
        <w:rPr>
          <w:rFonts w:hint="default"/>
          <w:lang w:val="en-US"/>
        </w:rPr>
        <w:t xml:space="preserve">- Kiểm tra đầu đọc đã kết nối: </w:t>
      </w:r>
      <w:r>
        <w:rPr>
          <w:rFonts w:hint="default" w:ascii="Cascadia Mono" w:hAnsi="Cascadia Mono" w:eastAsia="Cascadia Mono"/>
          <w:color w:val="000000"/>
          <w:sz w:val="19"/>
          <w:szCs w:val="24"/>
          <w:highlight w:val="white"/>
        </w:rPr>
        <w:t>_reader.IsDeviceConnected();</w:t>
      </w:r>
    </w:p>
    <w:p w14:paraId="399DE19B">
      <w:pPr>
        <w:rPr>
          <w:rFonts w:hint="default" w:ascii="Cascadia Mono" w:hAnsi="Cascadia Mono" w:eastAsia="Cascadia Mono"/>
          <w:color w:val="000000"/>
          <w:sz w:val="19"/>
          <w:szCs w:val="24"/>
          <w:highlight w:val="white"/>
        </w:rPr>
      </w:pPr>
      <w:r>
        <w:rPr>
          <w:rFonts w:hint="default"/>
          <w:lang w:val="en-US"/>
        </w:rPr>
        <w:t xml:space="preserve">- Lấy trạng thái thẻ: </w:t>
      </w:r>
      <w:r>
        <w:rPr>
          <w:rFonts w:hint="default" w:ascii="Cascadia Mono" w:hAnsi="Cascadia Mono" w:eastAsia="Cascadia Mono"/>
          <w:color w:val="2B91AF"/>
          <w:sz w:val="19"/>
          <w:szCs w:val="24"/>
          <w:highlight w:val="white"/>
        </w:rPr>
        <w:t>Hn212SensorInfo</w:t>
      </w:r>
      <w:r>
        <w:rPr>
          <w:rFonts w:hint="default" w:ascii="Cascadia Mono" w:hAnsi="Cascadia Mono" w:eastAsia="Cascadia Mono"/>
          <w:color w:val="000000"/>
          <w:sz w:val="19"/>
          <w:szCs w:val="24"/>
          <w:highlight w:val="white"/>
        </w:rPr>
        <w:t xml:space="preserve"> GetSensorsStatus();</w:t>
      </w:r>
    </w:p>
    <w:p w14:paraId="4C969A01">
      <w:pPr>
        <w:rPr>
          <w:rFonts w:hint="default" w:ascii="Cascadia Mono" w:hAnsi="Cascadia Mono" w:eastAsia="Cascadia Mono"/>
          <w:color w:val="000000"/>
          <w:sz w:val="19"/>
          <w:szCs w:val="24"/>
          <w:highlight w:val="white"/>
          <w:lang w:val="en-US"/>
        </w:rPr>
      </w:pPr>
      <w:r>
        <w:rPr>
          <w:rFonts w:hint="default"/>
          <w:lang w:val="en-US"/>
        </w:rPr>
        <w:t xml:space="preserve">- Kiểm tra thẻ có trong đầu đọc: </w:t>
      </w:r>
      <w:r>
        <w:rPr>
          <w:rFonts w:hint="default" w:ascii="Cascadia Mono" w:hAnsi="Cascadia Mono" w:eastAsia="Cascadia Mono"/>
          <w:color w:val="2B91AF"/>
          <w:sz w:val="19"/>
          <w:szCs w:val="24"/>
          <w:highlight w:val="white"/>
        </w:rPr>
        <w:t>Hn212SensorInfo</w:t>
      </w:r>
      <w:r>
        <w:rPr>
          <w:rFonts w:hint="default" w:ascii="Cascadia Mono" w:hAnsi="Cascadia Mono" w:eastAsia="Cascadia Mono"/>
          <w:color w:val="2B91AF"/>
          <w:sz w:val="19"/>
          <w:szCs w:val="24"/>
          <w:highlight w:val="white"/>
          <w:lang w:val="en-US"/>
        </w:rPr>
        <w:t>.</w:t>
      </w:r>
      <w:r>
        <w:rPr>
          <w:rFonts w:hint="default" w:ascii="Cascadia Mono" w:hAnsi="Cascadia Mono" w:eastAsia="Cascadia Mono"/>
          <w:color w:val="000000"/>
          <w:sz w:val="19"/>
          <w:szCs w:val="24"/>
          <w:highlight w:val="white"/>
        </w:rPr>
        <w:t>CardOnReader</w:t>
      </w:r>
      <w:r>
        <w:rPr>
          <w:rFonts w:hint="default" w:ascii="Cascadia Mono" w:hAnsi="Cascadia Mono" w:eastAsia="Cascadia Mono"/>
          <w:color w:val="000000"/>
          <w:sz w:val="19"/>
          <w:szCs w:val="24"/>
          <w:highlight w:val="white"/>
          <w:lang w:val="en-US"/>
        </w:rPr>
        <w:t>;</w:t>
      </w:r>
    </w:p>
    <w:p w14:paraId="499CD250">
      <w:pPr>
        <w:ind w:left="720" w:leftChars="0"/>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var</w:t>
      </w:r>
      <w:r>
        <w:rPr>
          <w:rFonts w:hint="default" w:ascii="Cascadia Mono" w:hAnsi="Cascadia Mono" w:eastAsia="Cascadia Mono"/>
          <w:color w:val="000000"/>
          <w:sz w:val="19"/>
          <w:szCs w:val="24"/>
          <w:highlight w:val="white"/>
        </w:rPr>
        <w:t xml:space="preserve"> status = _reader.GetSensorsStatus();</w:t>
      </w:r>
    </w:p>
    <w:p w14:paraId="135C1A8B">
      <w:pPr>
        <w:ind w:left="720" w:leftChars="0"/>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A31515"/>
          <w:sz w:val="19"/>
          <w:szCs w:val="24"/>
          <w:highlight w:val="white"/>
          <w:lang w:val="en-US"/>
        </w:rPr>
        <w:t>print(</w:t>
      </w:r>
      <w:r>
        <w:rPr>
          <w:rFonts w:hint="default" w:ascii="Cascadia Mono" w:hAnsi="Cascadia Mono" w:eastAsia="Cascadia Mono"/>
          <w:color w:val="A31515"/>
          <w:sz w:val="19"/>
          <w:szCs w:val="24"/>
          <w:highlight w:val="white"/>
        </w:rPr>
        <w:t xml:space="preserve">$"Card in reader: </w:t>
      </w:r>
      <w:r>
        <w:rPr>
          <w:rFonts w:hint="default" w:ascii="Cascadia Mono" w:hAnsi="Cascadia Mono" w:eastAsia="Cascadia Mono"/>
          <w:color w:val="000000"/>
          <w:sz w:val="19"/>
          <w:szCs w:val="24"/>
          <w:highlight w:val="white"/>
        </w:rPr>
        <w:t>{status.CardOnReader}</w:t>
      </w:r>
      <w:r>
        <w:rPr>
          <w:rFonts w:hint="default" w:ascii="Cascadia Mono" w:hAnsi="Cascadia Mono" w:eastAsia="Cascadia Mono"/>
          <w:color w:val="A31515"/>
          <w:sz w:val="19"/>
          <w:szCs w:val="24"/>
          <w:highlight w:val="white"/>
        </w:rPr>
        <w:t>"</w:t>
      </w:r>
      <w:r>
        <w:rPr>
          <w:rFonts w:hint="default" w:ascii="Cascadia Mono" w:hAnsi="Cascadia Mono" w:eastAsia="Cascadia Mono"/>
          <w:color w:val="A31515"/>
          <w:sz w:val="19"/>
          <w:szCs w:val="24"/>
          <w:highlight w:val="white"/>
          <w:lang w:val="en-US"/>
        </w:rPr>
        <w:t>);</w:t>
      </w:r>
    </w:p>
    <w:p w14:paraId="03385CC4">
      <w:pPr>
        <w:pStyle w:val="3"/>
        <w:numPr>
          <w:ilvl w:val="0"/>
          <w:numId w:val="15"/>
        </w:numPr>
        <w:tabs>
          <w:tab w:val="clear" w:pos="0"/>
        </w:tabs>
        <w:bidi w:val="0"/>
        <w:ind w:left="0" w:leftChars="0" w:firstLine="0" w:firstLineChars="0"/>
        <w:rPr>
          <w:rFonts w:hint="default"/>
          <w:lang w:val="en-US"/>
        </w:rPr>
      </w:pPr>
      <w:r>
        <w:rPr>
          <w:rFonts w:hint="default"/>
          <w:lang w:val="en-US"/>
        </w:rPr>
        <w:t>Sử dụng camera chụp ảnh khuôn măt</w:t>
      </w:r>
    </w:p>
    <w:p w14:paraId="5F99852D">
      <w:pPr>
        <w:rPr>
          <w:rFonts w:hint="default"/>
          <w:lang w:val="en-US"/>
        </w:rPr>
      </w:pPr>
      <w:r>
        <w:rPr>
          <w:rFonts w:hint="default"/>
          <w:lang w:val="en-US"/>
        </w:rPr>
        <w:t>Trên windows, 2 camera chung USB-Controller không hoạt động đồng thời được, do vậy nếu Face-Camera và Ocr-Camera (Camera trong của đầu đọc) cùng hoạt động sẽ gây ra lỗi.</w:t>
      </w:r>
    </w:p>
    <w:p w14:paraId="2B03BCFE">
      <w:pPr>
        <w:rPr>
          <w:rFonts w:hint="default"/>
          <w:lang w:val="en-US"/>
        </w:rPr>
      </w:pPr>
      <w:r>
        <w:rPr>
          <w:rFonts w:hint="default"/>
          <w:lang w:val="en-US"/>
        </w:rPr>
        <w:t>- Nếu app sử dụng face-camera thông qua SDK thì SDK đã xử lý vấn đề đồng bộ.</w:t>
      </w:r>
    </w:p>
    <w:p w14:paraId="502AAB35">
      <w:pPr>
        <w:rPr>
          <w:rFonts w:hint="default"/>
          <w:lang w:val="en-US"/>
        </w:rPr>
      </w:pPr>
      <w:r>
        <w:rPr>
          <w:rFonts w:hint="default"/>
          <w:lang w:val="en-US"/>
        </w:rPr>
        <w:t xml:space="preserve">- Nếu App tự điều khiển việc bật tắt Face-Camera mà không gọi thông qua SDK thì cần đồng bộ thông qua sử dụng hàm: </w:t>
      </w:r>
    </w:p>
    <w:p w14:paraId="40D30333">
      <w:pPr>
        <w:ind w:left="720" w:leftChars="0"/>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rPr>
        <w:t>reader.ReqInternalCamToPause(</w:t>
      </w:r>
      <w:r>
        <w:rPr>
          <w:rFonts w:hint="default" w:ascii="Cascadia Mono" w:hAnsi="Cascadia Mono" w:eastAsia="Cascadia Mono"/>
          <w:color w:val="000000"/>
          <w:sz w:val="19"/>
          <w:szCs w:val="24"/>
          <w:highlight w:val="white"/>
          <w:lang w:val="en-US"/>
        </w:rPr>
        <w:t>doPause, timeoutMs</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00"/>
          <w:sz w:val="19"/>
          <w:szCs w:val="24"/>
          <w:highlight w:val="white"/>
          <w:lang w:val="en-US"/>
        </w:rPr>
        <w:t xml:space="preserve"> Trong đó: doPause: true/false: Yêu cầu tạm dừng hoặc kết thúc tạm dừng Ocr-Camera. timeoutMs: là thời gian theo milliseconds tạm dừng Ocr-Camera.</w:t>
      </w:r>
    </w:p>
    <w:p w14:paraId="01EB21D5">
      <w:pPr>
        <w:ind w:left="720" w:leftChars="0"/>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xml:space="preserve">Trước khi sử dụng face-camera, gọi: </w:t>
      </w:r>
      <w:r>
        <w:rPr>
          <w:rFonts w:hint="default" w:ascii="Cascadia Mono" w:hAnsi="Cascadia Mono" w:eastAsia="Cascadia Mono"/>
          <w:color w:val="000000"/>
          <w:sz w:val="19"/>
          <w:szCs w:val="24"/>
          <w:highlight w:val="white"/>
        </w:rPr>
        <w:t>ReqInternalCamToPause(</w:t>
      </w:r>
      <w:r>
        <w:rPr>
          <w:rFonts w:hint="default" w:ascii="Cascadia Mono" w:hAnsi="Cascadia Mono" w:eastAsia="Cascadia Mono"/>
          <w:color w:val="000000"/>
          <w:sz w:val="19"/>
          <w:szCs w:val="24"/>
          <w:highlight w:val="white"/>
          <w:lang w:val="en-US"/>
        </w:rPr>
        <w:t>true, 2000</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00"/>
          <w:sz w:val="19"/>
          <w:szCs w:val="24"/>
          <w:highlight w:val="white"/>
          <w:lang w:val="en-US"/>
        </w:rPr>
        <w:t>; (thay 2000 bằng thời gian hợp lý hoặc để 0 - Mãi mãi).</w:t>
      </w:r>
    </w:p>
    <w:p w14:paraId="3F64AC46">
      <w:pPr>
        <w:ind w:left="720" w:leftChars="0"/>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xml:space="preserve">Khi kết thúc sử dụng face-camera, gọi: </w:t>
      </w:r>
      <w:r>
        <w:rPr>
          <w:rFonts w:hint="default" w:ascii="Cascadia Mono" w:hAnsi="Cascadia Mono" w:eastAsia="Cascadia Mono"/>
          <w:color w:val="000000"/>
          <w:sz w:val="19"/>
          <w:szCs w:val="24"/>
          <w:highlight w:val="white"/>
        </w:rPr>
        <w:t>ReqInternalCamToPause(</w:t>
      </w:r>
      <w:r>
        <w:rPr>
          <w:rFonts w:hint="default" w:ascii="Cascadia Mono" w:hAnsi="Cascadia Mono" w:eastAsia="Cascadia Mono"/>
          <w:color w:val="000000"/>
          <w:sz w:val="19"/>
          <w:szCs w:val="24"/>
          <w:highlight w:val="white"/>
          <w:lang w:val="en-US"/>
        </w:rPr>
        <w:t>false, 0</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00"/>
          <w:sz w:val="19"/>
          <w:szCs w:val="24"/>
          <w:highlight w:val="white"/>
          <w:lang w:val="en-US"/>
        </w:rPr>
        <w:t>; Trong thời gian đang pause, nếu cắm thẻ vào đầu đọc SDK sẽ không tự động đọc thẻ.</w:t>
      </w:r>
    </w:p>
    <w:p w14:paraId="772A2E5D">
      <w:pPr>
        <w:pStyle w:val="2"/>
        <w:bidi w:val="0"/>
        <w:rPr>
          <w:rFonts w:hint="default"/>
          <w:highlight w:val="none"/>
          <w:lang w:val="en-US"/>
        </w:rPr>
      </w:pPr>
      <w:r>
        <w:rPr>
          <w:rFonts w:hint="default"/>
          <w:highlight w:val="none"/>
          <w:lang w:val="en-US"/>
        </w:rPr>
        <w:t>MỘT SỐ LỖI THƯỜNG GẶP</w:t>
      </w:r>
    </w:p>
    <w:p w14:paraId="06C7597F">
      <w:pPr>
        <w:pStyle w:val="3"/>
        <w:numPr>
          <w:ilvl w:val="0"/>
          <w:numId w:val="17"/>
        </w:numPr>
        <w:tabs>
          <w:tab w:val="clear" w:pos="0"/>
        </w:tabs>
        <w:bidi w:val="0"/>
        <w:ind w:left="0" w:leftChars="0" w:firstLine="0" w:firstLineChars="0"/>
        <w:rPr>
          <w:rFonts w:hint="default"/>
          <w:lang w:val="en-US"/>
        </w:rPr>
      </w:pPr>
      <w:r>
        <w:rPr>
          <w:rFonts w:hint="default"/>
          <w:lang w:val="en-US"/>
        </w:rPr>
        <w:t xml:space="preserve"> Ứng dụng không start được Monitor hoặc có Exeption khi khởi tạo Object Reader</w:t>
      </w:r>
    </w:p>
    <w:p w14:paraId="1EA30D72">
      <w:pPr>
        <w:rPr>
          <w:rFonts w:hint="default"/>
          <w:lang w:val="en-US"/>
        </w:rPr>
      </w:pPr>
      <w:r>
        <w:rPr>
          <w:rFonts w:hint="default"/>
          <w:lang w:val="en-US"/>
        </w:rPr>
        <w:t>- Xem nội dung file Logs/Reader.log, báo lỗi load thư viện tennis.dll</w:t>
      </w:r>
    </w:p>
    <w:p w14:paraId="5A6F96E9">
      <w:pPr>
        <w:rPr>
          <w:rFonts w:hint="default"/>
          <w:lang w:val="en-US"/>
        </w:rPr>
      </w:pPr>
      <w:r>
        <w:rPr>
          <w:rFonts w:hint="default"/>
          <w:lang w:val="en-US"/>
        </w:rPr>
        <w:t>- Xử lý: backup thư viện tennis.dll, đổi tên thư viện tennis_pentium.dll thành tennis.dll</w:t>
      </w:r>
    </w:p>
    <w:p w14:paraId="0DDB87C7">
      <w:pPr>
        <w:rPr>
          <w:rFonts w:hint="default"/>
          <w:lang w:val="en-US"/>
        </w:rPr>
      </w:pPr>
    </w:p>
    <w:p w14:paraId="693662DB">
      <w:pPr>
        <w:pStyle w:val="3"/>
        <w:numPr>
          <w:ilvl w:val="0"/>
          <w:numId w:val="17"/>
        </w:numPr>
        <w:tabs>
          <w:tab w:val="clear" w:pos="0"/>
        </w:tabs>
        <w:bidi w:val="0"/>
        <w:ind w:left="0" w:leftChars="0" w:firstLine="0" w:firstLineChars="0"/>
        <w:rPr>
          <w:rFonts w:hint="default"/>
          <w:lang w:val="en-US"/>
        </w:rPr>
      </w:pPr>
      <w:r>
        <w:rPr>
          <w:rFonts w:hint="default"/>
          <w:lang w:val="en-US"/>
        </w:rPr>
        <w:t>Lỗi đối với Windows bản N hoặc KN</w:t>
      </w:r>
    </w:p>
    <w:p w14:paraId="39328558">
      <w:pPr>
        <w:rPr>
          <w:rFonts w:hint="default"/>
          <w:lang w:val="en-US"/>
        </w:rPr>
      </w:pPr>
      <w:r>
        <w:rPr>
          <w:rFonts w:hint="default"/>
          <w:lang w:val="en-US"/>
        </w:rPr>
        <w:t>- Do thiếu thư viện media (Mặc định các bản N hoặc NB không cài đặt thư viện media)</w:t>
      </w:r>
    </w:p>
    <w:p w14:paraId="76F36F7D">
      <w:pPr>
        <w:rPr>
          <w:rFonts w:hint="default"/>
          <w:lang w:val="en-US"/>
        </w:rPr>
      </w:pPr>
      <w:r>
        <w:rPr>
          <w:rFonts w:hint="default"/>
          <w:lang w:val="en-US"/>
        </w:rPr>
        <w:t>- Xử lý: Cài đặt thư viện media như sau:</w:t>
      </w:r>
    </w:p>
    <w:p w14:paraId="7BA1A349">
      <w:pPr>
        <w:ind w:left="720" w:leftChars="0"/>
        <w:rPr>
          <w:rFonts w:hint="default"/>
          <w:lang w:val="en-US"/>
        </w:rPr>
      </w:pPr>
      <w:r>
        <w:rPr>
          <w:rFonts w:hint="default"/>
          <w:lang w:val="en-US"/>
        </w:rPr>
        <w:t xml:space="preserve">+ Chạy cmd.exe quyền admin. </w:t>
      </w:r>
    </w:p>
    <w:p w14:paraId="4DD1B0A8">
      <w:pPr>
        <w:ind w:left="720" w:leftChars="0"/>
        <w:rPr>
          <w:rFonts w:hint="default"/>
          <w:lang w:val="en-US"/>
        </w:rPr>
      </w:pPr>
      <w:r>
        <w:rPr>
          <w:rFonts w:hint="default"/>
          <w:lang w:val="en-US"/>
        </w:rPr>
        <w:t>+ Chạy lệnh: DISM /Online /Get-Capabilities để list các package có thể cài, tìm MediaFeaturePack</w:t>
      </w:r>
    </w:p>
    <w:p w14:paraId="2EB11C5D">
      <w:pPr>
        <w:ind w:left="720" w:leftChars="0"/>
        <w:jc w:val="left"/>
        <w:rPr>
          <w:rFonts w:hint="default"/>
          <w:lang w:val="en-US"/>
        </w:rPr>
      </w:pPr>
      <w:r>
        <w:rPr>
          <w:rFonts w:hint="default"/>
          <w:lang w:val="en-US"/>
        </w:rPr>
        <w:t>+ Có thì cài: DISM /Online /Add-Capability /CapabilityName:Media.MediaFeaturePack~~~~0.0.1.0 (Sử dụng tên giống như tìm thấy ở bước trước)</w:t>
      </w:r>
    </w:p>
    <w:p w14:paraId="4E2EB435">
      <w:pPr>
        <w:pStyle w:val="3"/>
        <w:numPr>
          <w:ilvl w:val="0"/>
          <w:numId w:val="17"/>
        </w:numPr>
        <w:tabs>
          <w:tab w:val="clear" w:pos="0"/>
        </w:tabs>
        <w:bidi w:val="0"/>
        <w:ind w:left="0" w:leftChars="0" w:firstLine="0" w:firstLineChars="0"/>
        <w:rPr>
          <w:rFonts w:hint="default"/>
          <w:lang w:val="en-US"/>
        </w:rPr>
      </w:pPr>
      <w:r>
        <w:rPr>
          <w:rFonts w:hint="default"/>
          <w:lang w:val="en-US"/>
        </w:rPr>
        <w:t>Lỗi không sử dụng được Camera để quét ảnh thẻ hoặc chụp ảnh</w:t>
      </w:r>
    </w:p>
    <w:p w14:paraId="43957C30">
      <w:pPr>
        <w:rPr>
          <w:rFonts w:hint="default"/>
          <w:lang w:val="en-US"/>
        </w:rPr>
      </w:pPr>
      <w:r>
        <w:rPr>
          <w:rFonts w:hint="default"/>
          <w:lang w:val="en-US"/>
        </w:rPr>
        <w:t>- Một số máy cài đặt Kaspersky tự động chặn ứng dụng lạ sử dụng Camera</w:t>
      </w:r>
    </w:p>
    <w:p w14:paraId="54F0A417">
      <w:pPr>
        <w:rPr>
          <w:rFonts w:hint="default"/>
          <w:lang w:val="en-US"/>
        </w:rPr>
      </w:pPr>
      <w:r>
        <w:rPr>
          <w:rFonts w:hint="default"/>
          <w:lang w:val="en-US"/>
        </w:rPr>
        <w:t>- Xử lý: Vào Kapersky endpoint security, chọn</w:t>
      </w:r>
      <w:r>
        <w:rPr>
          <w:rFonts w:hint="default"/>
          <w:lang w:val="en-US"/>
        </w:rPr>
        <w:br w:type="textWrapping"/>
      </w:r>
      <w:r>
        <w:rPr>
          <w:rFonts w:hint="default"/>
          <w:lang w:val="en-US"/>
        </w:rPr>
        <w:t>tab "Security" -&gt; "Advanced protection" -&gt; "Host Intrusion Prevention" -&gt; Settings -&gt; "Manage Applications" -&gt; set application as restriction trusted.</w:t>
      </w:r>
    </w:p>
    <w:p w14:paraId="49C6730A">
      <w:pPr>
        <w:rPr>
          <w:rFonts w:hint="default"/>
          <w:lang w:val="en-US"/>
        </w:rPr>
      </w:pPr>
      <w:r>
        <w:rPr>
          <w:rFonts w:hint="default"/>
          <w:lang w:val="en-US"/>
        </w:rPr>
        <w:br w:type="page"/>
      </w:r>
    </w:p>
    <w:p w14:paraId="33A82208">
      <w:pPr>
        <w:pStyle w:val="2"/>
        <w:bidi w:val="0"/>
        <w:rPr>
          <w:rFonts w:hint="default"/>
          <w:highlight w:val="none"/>
          <w:lang w:val="en-US"/>
        </w:rPr>
      </w:pPr>
      <w:r>
        <w:rPr>
          <w:rFonts w:hint="default"/>
          <w:highlight w:val="none"/>
          <w:lang w:val="en-US"/>
        </w:rPr>
        <w:t>CẢM BIẾN VÂN TAY</w:t>
      </w:r>
    </w:p>
    <w:p w14:paraId="7ED6B05F">
      <w:pPr>
        <w:pStyle w:val="3"/>
        <w:numPr>
          <w:ilvl w:val="0"/>
          <w:numId w:val="18"/>
        </w:numPr>
        <w:tabs>
          <w:tab w:val="clear" w:pos="0"/>
        </w:tabs>
        <w:bidi w:val="0"/>
        <w:ind w:left="0" w:leftChars="0" w:firstLine="0" w:firstLineChars="0"/>
        <w:rPr>
          <w:rFonts w:hint="default"/>
          <w:lang w:val="en-US"/>
        </w:rPr>
      </w:pPr>
      <w:r>
        <w:rPr>
          <w:rFonts w:hint="default"/>
          <w:lang w:val="en-US"/>
        </w:rPr>
        <w:t>Cài đặt Driver</w:t>
      </w:r>
    </w:p>
    <w:p w14:paraId="6E894026">
      <w:pPr>
        <w:numPr>
          <w:ilvl w:val="0"/>
          <w:numId w:val="0"/>
        </w:numPr>
        <w:rPr>
          <w:rFonts w:hint="default"/>
          <w:lang w:val="en-US"/>
        </w:rPr>
      </w:pPr>
      <w:r>
        <w:rPr>
          <w:rFonts w:hint="default"/>
          <w:lang w:val="en-US"/>
        </w:rPr>
        <w:t>Cắm thiết bị HN-212 có trang bị cảm biến vân tay vào máy tính, vào folder: ./driver/Finger, nhấp chuột phải vào NB_2033U_WinUSB.inf và chọn Install. Sau đó khởi động lại máy tính.</w:t>
      </w:r>
    </w:p>
    <w:p w14:paraId="21367C70">
      <w:pPr>
        <w:pStyle w:val="3"/>
        <w:numPr>
          <w:ilvl w:val="0"/>
          <w:numId w:val="18"/>
        </w:numPr>
        <w:tabs>
          <w:tab w:val="clear" w:pos="0"/>
        </w:tabs>
        <w:bidi w:val="0"/>
        <w:ind w:left="0" w:leftChars="0" w:firstLine="0" w:firstLineChars="0"/>
        <w:rPr>
          <w:rFonts w:hint="default"/>
          <w:lang w:val="en-US"/>
        </w:rPr>
      </w:pPr>
      <w:r>
        <w:rPr>
          <w:rFonts w:hint="default"/>
          <w:lang w:val="en-US"/>
        </w:rPr>
        <w:t>Sử dụng cảm biến vân tay trong ứng dụng</w:t>
      </w:r>
    </w:p>
    <w:p w14:paraId="0E76CACB">
      <w:pPr>
        <w:ind w:left="0" w:leftChars="0" w:firstLine="0" w:firstLineChars="0"/>
        <w:jc w:val="left"/>
        <w:rPr>
          <w:rFonts w:hint="default"/>
          <w:lang w:val="en-US"/>
        </w:rPr>
      </w:pPr>
      <w:r>
        <w:rPr>
          <w:rFonts w:hint="default"/>
          <w:lang w:val="en-US"/>
        </w:rPr>
        <w:t xml:space="preserve">- Để kích hoạt tính năng thu nhận vân tay, trước khi gọi startMonitor(config) cần thiết lập cấu hình: </w:t>
      </w:r>
    </w:p>
    <w:p w14:paraId="56369844">
      <w:pPr>
        <w:ind w:left="0" w:leftChars="0" w:firstLine="720" w:firstLineChar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config.EnableFingerPrint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1103C71E">
      <w:pPr>
        <w:ind w:left="0" w:leftChars="0" w:firstLine="0" w:firstLineChars="0"/>
        <w:jc w:val="left"/>
        <w:rPr>
          <w:rFonts w:hint="default" w:ascii="Cascadia Mono" w:hAnsi="Cascadia Mono" w:eastAsia="Cascadia Mono"/>
          <w:color w:val="000000"/>
          <w:sz w:val="19"/>
          <w:szCs w:val="24"/>
          <w:highlight w:val="white"/>
          <w:lang w:val="en-US"/>
        </w:rPr>
      </w:pPr>
      <w:r>
        <w:rPr>
          <w:rFonts w:hint="default"/>
          <w:lang w:val="en-US"/>
        </w:rPr>
        <w:t xml:space="preserve">- Để bắt đầu quá trình thu nhập vân tay, gọi hàm: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00"/>
          <w:sz w:val="19"/>
          <w:szCs w:val="24"/>
          <w:highlight w:val="white"/>
          <w:lang w:val="en-US"/>
        </w:rPr>
        <w:tab/>
      </w:r>
      <w:r>
        <w:rPr>
          <w:rFonts w:hint="default" w:ascii="Cascadia Mono" w:hAnsi="Cascadia Mono" w:eastAsia="Cascadia Mono"/>
          <w:color w:val="000000"/>
          <w:sz w:val="19"/>
          <w:szCs w:val="24"/>
          <w:highlight w:val="white"/>
          <w:lang w:val="en-US"/>
        </w:rPr>
        <w:tab/>
      </w:r>
      <w:r>
        <w:rPr>
          <w:rFonts w:hint="default" w:ascii="Cascadia Mono" w:hAnsi="Cascadia Mono" w:eastAsia="Cascadia Mono"/>
          <w:color w:val="000000"/>
          <w:sz w:val="19"/>
          <w:szCs w:val="24"/>
          <w:highlight w:val="white"/>
        </w:rPr>
        <w:t>_reader.StartFingerCapture(</w:t>
      </w:r>
      <w:r>
        <w:rPr>
          <w:rFonts w:hint="default" w:ascii="Cascadia Mono" w:hAnsi="Cascadia Mono" w:eastAsia="Cascadia Mono"/>
          <w:color w:val="000000"/>
          <w:sz w:val="19"/>
          <w:szCs w:val="24"/>
          <w:highlight w:val="white"/>
          <w:lang w:val="en-US"/>
        </w:rPr>
        <w:t>timeoutMs</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00"/>
          <w:sz w:val="19"/>
          <w:szCs w:val="24"/>
          <w:highlight w:val="white"/>
          <w:lang w:val="en-US"/>
        </w:rPr>
        <w:t xml:space="preserve"> </w:t>
      </w:r>
    </w:p>
    <w:p w14:paraId="74FABBB0">
      <w:pPr>
        <w:ind w:left="0" w:leftChars="0" w:firstLine="720" w:firstLineChars="0"/>
        <w:jc w:val="left"/>
        <w:rPr>
          <w:rFonts w:hint="default"/>
          <w:lang w:val="en-US"/>
        </w:rPr>
      </w:pPr>
      <w:r>
        <w:rPr>
          <w:rFonts w:hint="default"/>
          <w:lang w:val="en-US"/>
        </w:rPr>
        <w:t>timeoutMs là thời gian chờ thu nhận tính theo milliseconds.</w:t>
      </w:r>
    </w:p>
    <w:p w14:paraId="60E65511">
      <w:pPr>
        <w:ind w:left="0" w:leftChars="0" w:firstLine="0" w:firstLineChars="0"/>
        <w:jc w:val="left"/>
        <w:rPr>
          <w:rFonts w:hint="default"/>
          <w:lang w:val="en-US"/>
        </w:rPr>
      </w:pPr>
      <w:r>
        <w:rPr>
          <w:rFonts w:hint="default"/>
          <w:lang w:val="en-US"/>
        </w:rPr>
        <w:t>- Các quá trình thực hiện cũng như kết quả thu nhận vân tay được thông báo trong event tương tự các sự kiện khác của đầu đọc:</w:t>
      </w:r>
    </w:p>
    <w:p w14:paraId="3ADBF1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switch</w:t>
      </w:r>
      <w:r>
        <w:rPr>
          <w:rFonts w:hint="default" w:ascii="Cascadia Mono" w:hAnsi="Cascadia Mono" w:eastAsia="Cascadia Mono"/>
          <w:color w:val="000000"/>
          <w:sz w:val="19"/>
          <w:szCs w:val="24"/>
          <w:highlight w:val="white"/>
        </w:rPr>
        <w:t xml:space="preserve"> (e.EventName)</w:t>
      </w:r>
    </w:p>
    <w:p w14:paraId="5D3CF79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CD26ADE">
      <w:pPr>
        <w:spacing w:beforeLines="0" w:afterLines="0"/>
        <w:ind w:firstLine="1149" w:firstLineChars="605"/>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case …</w:t>
      </w:r>
    </w:p>
    <w:p w14:paraId="50FD24BE">
      <w:pPr>
        <w:spacing w:beforeLines="0" w:afterLines="0"/>
        <w:ind w:firstLine="1149" w:firstLineChars="605"/>
        <w:jc w:val="left"/>
        <w:rPr>
          <w:rFonts w:hint="default" w:ascii="Cascadia Mono" w:hAnsi="Cascadia Mono" w:eastAsia="Cascadia Mono"/>
          <w:color w:val="000000"/>
          <w:sz w:val="19"/>
          <w:szCs w:val="24"/>
          <w:highlight w:val="white"/>
          <w:lang w:val="en-US"/>
        </w:rPr>
      </w:pPr>
    </w:p>
    <w:p w14:paraId="03C15B5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case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EVENT_NAMES</w:t>
      </w:r>
      <w:r>
        <w:rPr>
          <w:rFonts w:hint="default" w:ascii="Cascadia Mono" w:hAnsi="Cascadia Mono" w:eastAsia="Cascadia Mono"/>
          <w:color w:val="000000"/>
          <w:sz w:val="19"/>
          <w:szCs w:val="24"/>
          <w:highlight w:val="white"/>
        </w:rPr>
        <w:t>.FINGER_PRINT:</w:t>
      </w:r>
    </w:p>
    <w:p w14:paraId="799F7B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ProcessFingerPrintEvent(e </w:t>
      </w:r>
      <w:r>
        <w:rPr>
          <w:rFonts w:hint="default" w:ascii="Cascadia Mono" w:hAnsi="Cascadia Mono" w:eastAsia="Cascadia Mono"/>
          <w:color w:val="0000FF"/>
          <w:sz w:val="19"/>
          <w:szCs w:val="24"/>
          <w:highlight w:val="white"/>
        </w:rPr>
        <w:t>as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FingerPrintEventArgs</w:t>
      </w:r>
      <w:r>
        <w:rPr>
          <w:rFonts w:hint="default" w:ascii="Cascadia Mono" w:hAnsi="Cascadia Mono" w:eastAsia="Cascadia Mono"/>
          <w:color w:val="000000"/>
          <w:sz w:val="19"/>
          <w:szCs w:val="24"/>
          <w:highlight w:val="white"/>
        </w:rPr>
        <w:t>);</w:t>
      </w:r>
    </w:p>
    <w:p w14:paraId="6A5607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r>
        <w:rPr>
          <w:rFonts w:hint="default" w:ascii="Cascadia Mono" w:hAnsi="Cascadia Mono" w:eastAsia="Cascadia Mono"/>
          <w:color w:val="000000"/>
          <w:sz w:val="19"/>
          <w:szCs w:val="24"/>
          <w:highlight w:val="white"/>
        </w:rPr>
        <w:t>;</w:t>
      </w:r>
    </w:p>
    <w:p w14:paraId="313AC2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default</w:t>
      </w:r>
      <w:r>
        <w:rPr>
          <w:rFonts w:hint="default" w:ascii="Cascadia Mono" w:hAnsi="Cascadia Mono" w:eastAsia="Cascadia Mono"/>
          <w:color w:val="000000"/>
          <w:sz w:val="19"/>
          <w:szCs w:val="24"/>
          <w:highlight w:val="white"/>
        </w:rPr>
        <w:t>:</w:t>
      </w:r>
    </w:p>
    <w:p w14:paraId="30F5DE0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r>
        <w:rPr>
          <w:rFonts w:hint="default" w:ascii="Cascadia Mono" w:hAnsi="Cascadia Mono" w:eastAsia="Cascadia Mono"/>
          <w:color w:val="000000"/>
          <w:sz w:val="19"/>
          <w:szCs w:val="24"/>
          <w:highlight w:val="white"/>
        </w:rPr>
        <w:t>;</w:t>
      </w:r>
    </w:p>
    <w:p w14:paraId="580E0BEC">
      <w:pPr>
        <w:ind w:left="0" w:leftChars="0" w:firstLine="720" w:firstLineChar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BC15E41">
      <w:pPr>
        <w:ind w:left="0" w:leftChars="0" w:firstLine="0" w:firstLineChars="0"/>
        <w:jc w:val="left"/>
        <w:rPr>
          <w:rFonts w:hint="default"/>
          <w:lang w:val="en-US"/>
        </w:rPr>
      </w:pPr>
      <w:r>
        <w:rPr>
          <w:rFonts w:hint="default"/>
          <w:lang w:val="en-US"/>
        </w:rPr>
        <w:t>Thông tin về quá trình thu nhận vân tay:</w:t>
      </w:r>
    </w:p>
    <w:p w14:paraId="61C0BC8E">
      <w:pPr>
        <w:spacing w:beforeLines="0" w:afterLines="0"/>
        <w:jc w:val="left"/>
        <w:rPr>
          <w:rFonts w:hint="default" w:ascii="Cascadia Mono" w:hAnsi="Cascadia Mono" w:eastAsia="Cascadia Mono"/>
          <w:color w:val="2B91AF"/>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class</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FingerPrintEventArgs</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2B91AF"/>
          <w:sz w:val="19"/>
          <w:szCs w:val="24"/>
          <w:highlight w:val="white"/>
        </w:rPr>
        <w:t>StatusEventArgs</w:t>
      </w:r>
    </w:p>
    <w:p w14:paraId="42CCEB5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3A2D5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FingerPrintEventArgs</w:t>
      </w:r>
      <w:r>
        <w:rPr>
          <w:rFonts w:hint="default" w:ascii="Cascadia Mono" w:hAnsi="Cascadia Mono" w:eastAsia="Cascadia Mono"/>
          <w:color w:val="000000"/>
          <w:sz w:val="19"/>
          <w:szCs w:val="24"/>
          <w:highlight w:val="white"/>
        </w:rPr>
        <w:t>();</w:t>
      </w:r>
    </w:p>
    <w:p w14:paraId="3BFFD7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FINGER_PRINT_STEPS</w:t>
      </w:r>
      <w:r>
        <w:rPr>
          <w:rFonts w:hint="default" w:ascii="Cascadia Mono" w:hAnsi="Cascadia Mono" w:eastAsia="Cascadia Mono"/>
          <w:color w:val="000000"/>
          <w:sz w:val="19"/>
          <w:szCs w:val="24"/>
          <w:highlight w:val="white"/>
        </w:rPr>
        <w:t xml:space="preserve"> Step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147F81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FINGER_PRINT_STATUS</w:t>
      </w:r>
      <w:r>
        <w:rPr>
          <w:rFonts w:hint="default" w:ascii="Cascadia Mono" w:hAnsi="Cascadia Mono" w:eastAsia="Cascadia Mono"/>
          <w:color w:val="000000"/>
          <w:sz w:val="19"/>
          <w:szCs w:val="24"/>
          <w:highlight w:val="white"/>
        </w:rPr>
        <w:t xml:space="preserve"> Status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2988594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Message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6E35F6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byte</w:t>
      </w:r>
      <w:r>
        <w:rPr>
          <w:rFonts w:hint="default" w:ascii="Cascadia Mono" w:hAnsi="Cascadia Mono" w:eastAsia="Cascadia Mono"/>
          <w:color w:val="000000"/>
          <w:sz w:val="19"/>
          <w:szCs w:val="24"/>
          <w:highlight w:val="white"/>
        </w:rPr>
        <w:t xml:space="preserve">[] FrameData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619455C6">
      <w:pPr>
        <w:ind w:left="0" w:leftChars="0" w:firstLine="720" w:firstLineChar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462A298">
      <w:pPr>
        <w:ind w:left="0" w:leftChars="0" w:firstLine="720" w:firstLineChars="0"/>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Step: Bao gồm START, CAPTURING, FINISH tương ứng với quá trình khởi tạo, thực hiện capture và kết quả cuối cùng.</w:t>
      </w:r>
    </w:p>
    <w:p w14:paraId="7F0C4ADE">
      <w:pPr>
        <w:ind w:left="0" w:leftChars="0" w:firstLine="720" w:firstLineChars="0"/>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Status: Bao gồm SUCCESS, FAILURE, TIMEOUT và 1 số thông tin hướng dẫn khác trong quá trình Capturing.</w:t>
      </w:r>
    </w:p>
    <w:p w14:paraId="044EA970">
      <w:pPr>
        <w:ind w:left="0" w:leftChars="0" w:firstLine="720" w:firstLineChars="0"/>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FrameData: Mảng byte[] chứa ảnh bmp vân tay.</w:t>
      </w:r>
    </w:p>
    <w:p w14:paraId="14C1A4F2">
      <w:pPr>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br w:type="page"/>
      </w:r>
    </w:p>
    <w:p w14:paraId="047184DF">
      <w:pPr>
        <w:pStyle w:val="2"/>
        <w:bidi w:val="0"/>
        <w:rPr>
          <w:rFonts w:hint="default"/>
          <w:highlight w:val="none"/>
          <w:lang w:val="en-US"/>
        </w:rPr>
      </w:pPr>
      <w:r>
        <w:rPr>
          <w:rFonts w:hint="default"/>
          <w:highlight w:val="none"/>
          <w:lang w:val="en-US"/>
        </w:rPr>
        <w:t>ĐẦU ĐỌC QRCODE F4100</w:t>
      </w:r>
    </w:p>
    <w:p w14:paraId="6D014552">
      <w:pPr>
        <w:rPr>
          <w:rFonts w:hint="default"/>
          <w:u w:val="none"/>
          <w:lang w:val="en-US"/>
        </w:rPr>
      </w:pPr>
      <w:r>
        <w:rPr>
          <w:rFonts w:hint="default"/>
          <w:i/>
          <w:iCs/>
          <w:highlight w:val="none"/>
          <w:u w:val="none"/>
          <w:lang w:val="en-US"/>
        </w:rPr>
        <w:t>Áp dụng với đầu đọc lắp tích hợp máy quét QR</w:t>
      </w:r>
      <w:bookmarkStart w:id="0" w:name="_GoBack"/>
      <w:bookmarkEnd w:id="0"/>
      <w:r>
        <w:rPr>
          <w:rFonts w:hint="default"/>
          <w:i/>
          <w:iCs/>
          <w:highlight w:val="none"/>
          <w:u w:val="none"/>
          <w:lang w:val="en-US"/>
        </w:rPr>
        <w:t>code F4100 trên Kiosk-212 do Hanel sản xuất.</w:t>
      </w:r>
    </w:p>
    <w:p w14:paraId="1095B28E">
      <w:pPr>
        <w:pStyle w:val="3"/>
        <w:numPr>
          <w:ilvl w:val="0"/>
          <w:numId w:val="19"/>
        </w:numPr>
        <w:tabs>
          <w:tab w:val="clear" w:pos="0"/>
        </w:tabs>
        <w:bidi w:val="0"/>
        <w:ind w:left="0" w:leftChars="0" w:firstLine="0" w:firstLineChars="0"/>
        <w:rPr>
          <w:rFonts w:hint="default"/>
          <w:lang w:val="en-US"/>
        </w:rPr>
      </w:pPr>
      <w:r>
        <w:rPr>
          <w:rFonts w:hint="default"/>
          <w:lang w:val="en-US"/>
        </w:rPr>
        <w:t>Khai báo và khởi tạo sử dụng Qrcode Reader F4100</w:t>
      </w:r>
    </w:p>
    <w:p w14:paraId="1DBBFF82">
      <w:pPr>
        <w:ind w:left="0" w:leftChars="0" w:firstLine="0" w:firstLineChars="0"/>
        <w:rPr>
          <w:rFonts w:hint="default" w:ascii="Cascadia Mono" w:hAnsi="Cascadia Mono" w:eastAsia="Cascadia Mono"/>
          <w:color w:val="000000"/>
          <w:sz w:val="19"/>
          <w:szCs w:val="24"/>
          <w:highlight w:val="white"/>
        </w:rPr>
      </w:pPr>
      <w:r>
        <w:rPr>
          <w:rFonts w:hint="default"/>
          <w:highlight w:val="none"/>
          <w:lang w:val="en-US"/>
        </w:rPr>
        <w:t xml:space="preserve">- Khai báo object:      </w:t>
      </w: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QrcodeDevice</w:t>
      </w:r>
      <w:r>
        <w:rPr>
          <w:rFonts w:hint="default" w:ascii="Cascadia Mono" w:hAnsi="Cascadia Mono" w:eastAsia="Cascadia Mono"/>
          <w:color w:val="000000"/>
          <w:sz w:val="19"/>
          <w:szCs w:val="24"/>
          <w:highlight w:val="white"/>
        </w:rPr>
        <w:t xml:space="preserve"> _qrDevice = </w:t>
      </w:r>
      <w:r>
        <w:rPr>
          <w:rFonts w:hint="default" w:ascii="Cascadia Mono" w:hAnsi="Cascadia Mono" w:eastAsia="Cascadia Mono"/>
          <w:color w:val="0000FF"/>
          <w:sz w:val="19"/>
          <w:szCs w:val="24"/>
          <w:highlight w:val="white"/>
        </w:rPr>
        <w:t>new</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QrcodeDevice</w:t>
      </w:r>
      <w:r>
        <w:rPr>
          <w:rFonts w:hint="default" w:ascii="Cascadia Mono" w:hAnsi="Cascadia Mono" w:eastAsia="Cascadia Mono"/>
          <w:color w:val="000000"/>
          <w:sz w:val="19"/>
          <w:szCs w:val="24"/>
          <w:highlight w:val="white"/>
        </w:rPr>
        <w:t>();</w:t>
      </w:r>
    </w:p>
    <w:p w14:paraId="14AC1A3D">
      <w:pPr>
        <w:ind w:left="0" w:leftChars="0" w:firstLine="0" w:firstLineChars="0"/>
        <w:jc w:val="left"/>
        <w:rPr>
          <w:rFonts w:hint="default" w:ascii="Cascadia Mono" w:hAnsi="Cascadia Mono" w:eastAsia="Cascadia Mono"/>
          <w:color w:val="000000"/>
          <w:sz w:val="19"/>
          <w:szCs w:val="24"/>
          <w:highlight w:val="white"/>
        </w:rPr>
      </w:pPr>
      <w:r>
        <w:rPr>
          <w:rFonts w:hint="default"/>
          <w:highlight w:val="none"/>
          <w:lang w:val="en-US"/>
        </w:rPr>
        <w:t>- Đăng ký nhận Event:</w:t>
      </w:r>
      <w:r>
        <w:rPr>
          <w:rFonts w:hint="default" w:ascii="Cascadia Mono" w:hAnsi="Cascadia Mono" w:eastAsia="Cascadia Mono"/>
          <w:color w:val="000000"/>
          <w:sz w:val="19"/>
          <w:szCs w:val="24"/>
          <w:highlight w:val="white"/>
          <w:lang w:val="en-US"/>
        </w:rPr>
        <w:t xml:space="preserve"> </w:t>
      </w:r>
      <w:r>
        <w:rPr>
          <w:rFonts w:hint="default" w:ascii="Cascadia Mono" w:hAnsi="Cascadia Mono" w:eastAsia="Cascadia Mono"/>
          <w:color w:val="000000"/>
          <w:sz w:val="19"/>
          <w:szCs w:val="24"/>
          <w:highlight w:val="white"/>
        </w:rPr>
        <w:t>_qrDevice.OnStatusChanged += QrDevice_OnStatusChanged;</w:t>
      </w:r>
    </w:p>
    <w:p w14:paraId="3FB09A40">
      <w:pPr>
        <w:ind w:left="0" w:leftChars="0" w:firstLine="0" w:firstLineChars="0"/>
        <w:jc w:val="left"/>
        <w:rPr>
          <w:rFonts w:hint="default" w:ascii="Cascadia Mono" w:hAnsi="Cascadia Mono" w:eastAsia="Cascadia Mono"/>
          <w:color w:val="000000"/>
          <w:sz w:val="19"/>
          <w:szCs w:val="24"/>
          <w:highlight w:val="white"/>
        </w:rPr>
      </w:pPr>
      <w:r>
        <w:rPr>
          <w:rFonts w:hint="default"/>
          <w:highlight w:val="none"/>
          <w:lang w:val="en-US"/>
        </w:rPr>
        <w:t>- Bắt đầu sử dụng:</w:t>
      </w:r>
      <w:r>
        <w:rPr>
          <w:rFonts w:hint="default" w:ascii="Cascadia Mono" w:hAnsi="Cascadia Mono" w:eastAsia="Cascadia Mono"/>
          <w:color w:val="000000"/>
          <w:sz w:val="19"/>
          <w:szCs w:val="24"/>
          <w:highlight w:val="white"/>
          <w:lang w:val="en-US"/>
        </w:rPr>
        <w:t xml:space="preserve"> </w:t>
      </w:r>
      <w:r>
        <w:rPr>
          <w:rFonts w:hint="default" w:ascii="Cascadia Mono" w:hAnsi="Cascadia Mono" w:eastAsia="Cascadia Mono"/>
          <w:color w:val="000000"/>
          <w:sz w:val="19"/>
          <w:szCs w:val="24"/>
          <w:highlight w:val="white"/>
        </w:rPr>
        <w:t>_qrDevice.StartMonitor();</w:t>
      </w:r>
    </w:p>
    <w:p w14:paraId="5E444ADA">
      <w:pPr>
        <w:ind w:left="0" w:leftChars="0" w:firstLine="0" w:firstLineChars="0"/>
        <w:jc w:val="left"/>
        <w:rPr>
          <w:rFonts w:hint="default" w:ascii="Cascadia Mono" w:hAnsi="Cascadia Mono" w:eastAsia="Cascadia Mono"/>
          <w:color w:val="000000"/>
          <w:sz w:val="19"/>
          <w:szCs w:val="24"/>
          <w:highlight w:val="white"/>
        </w:rPr>
      </w:pPr>
      <w:r>
        <w:rPr>
          <w:rFonts w:hint="default"/>
          <w:highlight w:val="none"/>
          <w:lang w:val="en-US"/>
        </w:rPr>
        <w:t xml:space="preserve">- Kết thúc sử dụng: </w:t>
      </w:r>
      <w:r>
        <w:rPr>
          <w:rFonts w:hint="default" w:ascii="Cascadia Mono" w:hAnsi="Cascadia Mono" w:eastAsia="Cascadia Mono"/>
          <w:color w:val="000000"/>
          <w:sz w:val="19"/>
          <w:szCs w:val="24"/>
          <w:highlight w:val="white"/>
        </w:rPr>
        <w:t>_qrDevice.StopMonitor();</w:t>
      </w:r>
    </w:p>
    <w:p w14:paraId="27B8911F">
      <w:pPr>
        <w:pStyle w:val="3"/>
        <w:numPr>
          <w:ilvl w:val="0"/>
          <w:numId w:val="19"/>
        </w:numPr>
        <w:tabs>
          <w:tab w:val="clear" w:pos="0"/>
        </w:tabs>
        <w:bidi w:val="0"/>
        <w:ind w:left="0" w:leftChars="0" w:firstLine="0" w:firstLineChars="0"/>
        <w:rPr>
          <w:rFonts w:hint="default"/>
          <w:lang w:val="en-US"/>
        </w:rPr>
      </w:pPr>
      <w:r>
        <w:rPr>
          <w:rFonts w:hint="default"/>
          <w:lang w:val="en-US"/>
        </w:rPr>
        <w:t>Xử lý các sự kiện</w:t>
      </w:r>
    </w:p>
    <w:p w14:paraId="7D5BD5E9">
      <w:pPr>
        <w:ind w:left="0" w:leftChars="0" w:firstLine="0" w:firstLineChars="0"/>
        <w:rPr>
          <w:rFonts w:hint="default"/>
          <w:highlight w:val="none"/>
          <w:lang w:val="en-US"/>
        </w:rPr>
      </w:pPr>
      <w:r>
        <w:rPr>
          <w:rFonts w:hint="default"/>
          <w:highlight w:val="none"/>
          <w:lang w:val="en-US"/>
        </w:rPr>
        <w:t>- Hàm xử lý sự kiện mẫu:</w:t>
      </w:r>
    </w:p>
    <w:p w14:paraId="0D845F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private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void</w:t>
      </w:r>
      <w:r>
        <w:rPr>
          <w:rFonts w:hint="default" w:ascii="Cascadia Mono" w:hAnsi="Cascadia Mono" w:eastAsia="Cascadia Mono"/>
          <w:color w:val="000000"/>
          <w:sz w:val="19"/>
          <w:szCs w:val="24"/>
          <w:highlight w:val="white"/>
        </w:rPr>
        <w:t xml:space="preserve"> OnQrcodeEvent(</w:t>
      </w:r>
      <w:r>
        <w:rPr>
          <w:rFonts w:hint="default" w:ascii="Cascadia Mono" w:hAnsi="Cascadia Mono" w:eastAsia="Cascadia Mono"/>
          <w:color w:val="0000FF"/>
          <w:sz w:val="19"/>
          <w:szCs w:val="24"/>
          <w:highlight w:val="white"/>
        </w:rPr>
        <w:t>object</w:t>
      </w:r>
      <w:r>
        <w:rPr>
          <w:rFonts w:hint="default" w:ascii="Cascadia Mono" w:hAnsi="Cascadia Mono" w:eastAsia="Cascadia Mono"/>
          <w:color w:val="000000"/>
          <w:sz w:val="19"/>
          <w:szCs w:val="24"/>
          <w:highlight w:val="white"/>
        </w:rPr>
        <w:t xml:space="preserve"> sender, </w:t>
      </w:r>
      <w:r>
        <w:rPr>
          <w:rFonts w:hint="default" w:ascii="Cascadia Mono" w:hAnsi="Cascadia Mono" w:eastAsia="Cascadia Mono"/>
          <w:color w:val="2B91AF"/>
          <w:sz w:val="19"/>
          <w:szCs w:val="24"/>
          <w:highlight w:val="white"/>
        </w:rPr>
        <w:t>QrcodeEventArgs</w:t>
      </w:r>
      <w:r>
        <w:rPr>
          <w:rFonts w:hint="default" w:ascii="Cascadia Mono" w:hAnsi="Cascadia Mono" w:eastAsia="Cascadia Mono"/>
          <w:color w:val="000000"/>
          <w:sz w:val="19"/>
          <w:szCs w:val="24"/>
          <w:highlight w:val="white"/>
        </w:rPr>
        <w:t xml:space="preserve"> e)</w:t>
      </w:r>
    </w:p>
    <w:p w14:paraId="68A6039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EBABC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switch</w:t>
      </w:r>
      <w:r>
        <w:rPr>
          <w:rFonts w:hint="default" w:ascii="Cascadia Mono" w:hAnsi="Cascadia Mono" w:eastAsia="Cascadia Mono"/>
          <w:color w:val="000000"/>
          <w:sz w:val="19"/>
          <w:szCs w:val="24"/>
          <w:highlight w:val="white"/>
        </w:rPr>
        <w:t xml:space="preserve"> (e.EventName)</w:t>
      </w:r>
    </w:p>
    <w:p w14:paraId="0FF486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ADFBF8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case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QREVENT_NAMES</w:t>
      </w:r>
      <w:r>
        <w:rPr>
          <w:rFonts w:hint="default" w:ascii="Cascadia Mono" w:hAnsi="Cascadia Mono" w:eastAsia="Cascadia Mono"/>
          <w:color w:val="000000"/>
          <w:sz w:val="19"/>
          <w:szCs w:val="24"/>
          <w:highlight w:val="white"/>
        </w:rPr>
        <w:t>.READER:</w:t>
      </w:r>
    </w:p>
    <w:p w14:paraId="5527513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74AB9B77">
      <w:pPr>
        <w:spacing w:beforeLines="0" w:afterLines="0"/>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00"/>
          <w:sz w:val="19"/>
          <w:szCs w:val="24"/>
          <w:highlight w:val="white"/>
          <w:lang w:val="en-US"/>
        </w:rPr>
        <w:t>//Device added or removed</w:t>
      </w:r>
    </w:p>
    <w:p w14:paraId="1FD1B30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5BCA799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r>
        <w:rPr>
          <w:rFonts w:hint="default" w:ascii="Cascadia Mono" w:hAnsi="Cascadia Mono" w:eastAsia="Cascadia Mono"/>
          <w:color w:val="000000"/>
          <w:sz w:val="19"/>
          <w:szCs w:val="24"/>
          <w:highlight w:val="white"/>
        </w:rPr>
        <w:t>;</w:t>
      </w:r>
    </w:p>
    <w:p w14:paraId="6728538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case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QREVENT_NAMES</w:t>
      </w:r>
      <w:r>
        <w:rPr>
          <w:rFonts w:hint="default" w:ascii="Cascadia Mono" w:hAnsi="Cascadia Mono" w:eastAsia="Cascadia Mono"/>
          <w:color w:val="000000"/>
          <w:sz w:val="19"/>
          <w:szCs w:val="24"/>
          <w:highlight w:val="white"/>
        </w:rPr>
        <w:t>.DATA:</w:t>
      </w:r>
    </w:p>
    <w:p w14:paraId="64717D9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6ED872B">
      <w:pPr>
        <w:spacing w:beforeLines="0" w:afterLines="0"/>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rPr>
        <w:t xml:space="preserve">                txtQRCodeVal.Text = e.Data;</w:t>
      </w:r>
      <w:r>
        <w:rPr>
          <w:rFonts w:hint="default" w:ascii="Cascadia Mono" w:hAnsi="Cascadia Mono" w:eastAsia="Cascadia Mono"/>
          <w:color w:val="000000"/>
          <w:sz w:val="19"/>
          <w:szCs w:val="24"/>
          <w:highlight w:val="white"/>
          <w:lang w:val="en-US"/>
        </w:rPr>
        <w:t xml:space="preserve"> //JSon qrcode data</w:t>
      </w:r>
    </w:p>
    <w:p w14:paraId="1BE655A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48AED7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r>
        <w:rPr>
          <w:rFonts w:hint="default" w:ascii="Cascadia Mono" w:hAnsi="Cascadia Mono" w:eastAsia="Cascadia Mono"/>
          <w:color w:val="000000"/>
          <w:sz w:val="19"/>
          <w:szCs w:val="24"/>
          <w:highlight w:val="white"/>
        </w:rPr>
        <w:t>;</w:t>
      </w:r>
    </w:p>
    <w:p w14:paraId="04B6ADE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default</w:t>
      </w:r>
      <w:r>
        <w:rPr>
          <w:rFonts w:hint="default" w:ascii="Cascadia Mono" w:hAnsi="Cascadia Mono" w:eastAsia="Cascadia Mono"/>
          <w:color w:val="000000"/>
          <w:sz w:val="19"/>
          <w:szCs w:val="24"/>
          <w:highlight w:val="white"/>
        </w:rPr>
        <w:t>:</w:t>
      </w:r>
    </w:p>
    <w:p w14:paraId="0B94EB6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r>
        <w:rPr>
          <w:rFonts w:hint="default" w:ascii="Cascadia Mono" w:hAnsi="Cascadia Mono" w:eastAsia="Cascadia Mono"/>
          <w:color w:val="000000"/>
          <w:sz w:val="19"/>
          <w:szCs w:val="24"/>
          <w:highlight w:val="white"/>
        </w:rPr>
        <w:t>;</w:t>
      </w:r>
    </w:p>
    <w:p w14:paraId="117B505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004EDB">
      <w:pPr>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641B580">
      <w:pPr>
        <w:ind w:left="0" w:leftChars="0" w:firstLine="0" w:firstLineChars="0"/>
        <w:rPr>
          <w:rFonts w:hint="default"/>
          <w:highlight w:val="none"/>
          <w:lang w:val="en-US"/>
        </w:rPr>
      </w:pPr>
      <w:r>
        <w:rPr>
          <w:rFonts w:hint="default"/>
          <w:highlight w:val="none"/>
          <w:lang w:val="en-US"/>
        </w:rPr>
        <w:t xml:space="preserve">- SDK cung cấp 2 trạng thái sự kiện bao gồm: </w:t>
      </w:r>
    </w:p>
    <w:p w14:paraId="3795387A">
      <w:pPr>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2B91AF"/>
          <w:sz w:val="19"/>
          <w:szCs w:val="24"/>
          <w:highlight w:val="white"/>
        </w:rPr>
        <w:t>QREVENT_NAMES</w:t>
      </w:r>
      <w:r>
        <w:rPr>
          <w:rFonts w:hint="default" w:ascii="Cascadia Mono" w:hAnsi="Cascadia Mono" w:eastAsia="Cascadia Mono"/>
          <w:color w:val="000000"/>
          <w:sz w:val="19"/>
          <w:szCs w:val="24"/>
          <w:highlight w:val="white"/>
        </w:rPr>
        <w:t>.READER</w:t>
      </w:r>
      <w:r>
        <w:rPr>
          <w:rFonts w:hint="default" w:ascii="Cascadia Mono" w:hAnsi="Cascadia Mono" w:eastAsia="Cascadia Mono"/>
          <w:color w:val="000000"/>
          <w:sz w:val="19"/>
          <w:szCs w:val="24"/>
          <w:highlight w:val="white"/>
          <w:lang w:val="en-US"/>
        </w:rPr>
        <w:t>: Thông báo sự kiện đầu đọc kết nối hoặc mất kết nối</w:t>
      </w:r>
    </w:p>
    <w:p w14:paraId="0CBAFEC2">
      <w:pPr>
        <w:jc w:val="left"/>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2B91AF"/>
          <w:sz w:val="19"/>
          <w:szCs w:val="24"/>
          <w:highlight w:val="white"/>
        </w:rPr>
        <w:t>QREVENT_NAMES</w:t>
      </w:r>
      <w:r>
        <w:rPr>
          <w:rFonts w:hint="default" w:ascii="Cascadia Mono" w:hAnsi="Cascadia Mono" w:eastAsia="Cascadia Mono"/>
          <w:color w:val="000000"/>
          <w:sz w:val="19"/>
          <w:szCs w:val="24"/>
          <w:highlight w:val="white"/>
        </w:rPr>
        <w:t>.DATA</w:t>
      </w:r>
      <w:r>
        <w:rPr>
          <w:rFonts w:hint="default" w:ascii="Cascadia Mono" w:hAnsi="Cascadia Mono" w:eastAsia="Cascadia Mono"/>
          <w:color w:val="000000"/>
          <w:sz w:val="19"/>
          <w:szCs w:val="24"/>
          <w:highlight w:val="white"/>
          <w:lang w:val="en-US"/>
        </w:rPr>
        <w:t>: Thông báo có dữ liệu qrcode mới, e.Data chứa dữ liệu thông báo qrcode.</w:t>
      </w:r>
    </w:p>
    <w:p w14:paraId="79CB4BB8">
      <w:pPr>
        <w:ind w:left="0" w:leftChars="0" w:firstLine="0" w:firstLineChars="0"/>
        <w:rPr>
          <w:rFonts w:hint="default"/>
          <w:highlight w:val="none"/>
          <w:lang w:val="en-US"/>
        </w:rPr>
      </w:pPr>
      <w:r>
        <w:rPr>
          <w:rFonts w:hint="default"/>
          <w:highlight w:val="none"/>
          <w:lang w:val="en-US"/>
        </w:rPr>
        <w:t>- Cấu trúc dữ liệu thông báo QRcode:</w:t>
      </w:r>
    </w:p>
    <w:p w14:paraId="298E74FB">
      <w:pPr>
        <w:ind w:left="0" w:leftChars="0" w:firstLine="0" w:firstLineChars="0"/>
        <w:rPr>
          <w:rFonts w:hint="default"/>
          <w:highlight w:val="none"/>
          <w:lang w:val="en-US"/>
        </w:rPr>
      </w:pPr>
      <w:r>
        <w:rPr>
          <w:rFonts w:hint="default"/>
          <w:highlight w:val="none"/>
          <w:lang w:val="en-US"/>
        </w:rPr>
        <w:t>Dữ liệu là 1 bản tin json, gồm các trường chính sau:</w:t>
      </w:r>
    </w:p>
    <w:p w14:paraId="62FB33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cardtype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64FF5F4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cardname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53B3298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cardnumber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2E67550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List</w:t>
      </w:r>
      <w:r>
        <w:rPr>
          <w:rFonts w:hint="default" w:ascii="Cascadia Mono" w:hAnsi="Cascadia Mono" w:eastAsia="Cascadia Mono"/>
          <w:color w:val="000000"/>
          <w:sz w:val="19"/>
          <w:szCs w:val="24"/>
          <w:highlight w:val="white"/>
        </w:rPr>
        <w:t>&lt;</w:t>
      </w:r>
      <w:r>
        <w:rPr>
          <w:rFonts w:hint="default" w:ascii="Cascadia Mono" w:hAnsi="Cascadia Mono" w:eastAsia="Cascadia Mono"/>
          <w:color w:val="2B91AF"/>
          <w:sz w:val="19"/>
          <w:szCs w:val="24"/>
          <w:highlight w:val="white"/>
        </w:rPr>
        <w:t>QrFieldResult</w:t>
      </w:r>
      <w:r>
        <w:rPr>
          <w:rFonts w:hint="default" w:ascii="Cascadia Mono" w:hAnsi="Cascadia Mono" w:eastAsia="Cascadia Mono"/>
          <w:color w:val="000000"/>
          <w:sz w:val="19"/>
          <w:szCs w:val="24"/>
          <w:highlight w:val="white"/>
        </w:rPr>
        <w:t xml:space="preserve">&gt; fieldList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2F0F883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hexabytes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7545B917">
      <w:pPr>
        <w:jc w:val="both"/>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public</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 xml:space="preserve"> rawtext { </w:t>
      </w:r>
      <w:r>
        <w:rPr>
          <w:rFonts w:hint="default" w:ascii="Cascadia Mono" w:hAnsi="Cascadia Mono" w:eastAsia="Cascadia Mono"/>
          <w:color w:val="0000FF"/>
          <w:sz w:val="19"/>
          <w:szCs w:val="24"/>
          <w:highlight w:val="white"/>
        </w:rPr>
        <w:t>get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set</w:t>
      </w:r>
      <w:r>
        <w:rPr>
          <w:rFonts w:hint="default" w:ascii="Cascadia Mono" w:hAnsi="Cascadia Mono" w:eastAsia="Cascadia Mono"/>
          <w:color w:val="000000"/>
          <w:sz w:val="19"/>
          <w:szCs w:val="24"/>
          <w:highlight w:val="white"/>
        </w:rPr>
        <w:t>; }</w:t>
      </w:r>
    </w:p>
    <w:p w14:paraId="4B92848D">
      <w:pPr>
        <w:ind w:left="0" w:leftChars="0" w:firstLine="0" w:firstLineChars="0"/>
        <w:jc w:val="both"/>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Trong đó:</w:t>
      </w:r>
    </w:p>
    <w:p w14:paraId="5666275F">
      <w:pPr>
        <w:ind w:left="0" w:leftChars="0" w:firstLine="0" w:firstLineChars="0"/>
        <w:jc w:val="both"/>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xml:space="preserve"> - rawtext là dữ liệu nguyên bản quét được từ mã Qrcode.</w:t>
      </w:r>
    </w:p>
    <w:p w14:paraId="75C5FDCE">
      <w:pPr>
        <w:ind w:left="0" w:leftChars="0" w:firstLine="95" w:firstLineChars="50"/>
        <w:jc w:val="both"/>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hexabytes: Là dữ liệu dưới dạng mã hexa-string</w:t>
      </w:r>
    </w:p>
    <w:p w14:paraId="1A8CB3E0">
      <w:pPr>
        <w:ind w:left="0" w:leftChars="0" w:firstLine="95" w:firstLineChars="50"/>
        <w:jc w:val="both"/>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cardtype: Loại mã (CCCD: Căn cước công dân, GPLX: Giấy phép lái xe, BHYT: bảo hiểm y tế…)</w:t>
      </w:r>
    </w:p>
    <w:p w14:paraId="24C3FFFE">
      <w:pPr>
        <w:ind w:left="0" w:leftChars="0" w:firstLine="95" w:firstLineChars="50"/>
        <w:jc w:val="both"/>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cardname: Tên mã (Căn cước công dân, bằng lái xe, bảo hiểm y tế…)</w:t>
      </w:r>
    </w:p>
    <w:p w14:paraId="08EE18C9">
      <w:pPr>
        <w:ind w:left="0" w:leftChars="0" w:firstLine="95" w:firstLineChars="50"/>
        <w:jc w:val="both"/>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cardnumber: Số giấy tờ (Số CC, số GPLX, số BHYT…)</w:t>
      </w:r>
    </w:p>
    <w:p w14:paraId="0CC0F1C2">
      <w:pPr>
        <w:ind w:left="0" w:leftChars="0" w:firstLine="95" w:firstLineChars="50"/>
        <w:jc w:val="both"/>
        <w:rPr>
          <w:rFonts w:hint="default" w:ascii="Cascadia Mono" w:hAnsi="Cascadia Mono" w:eastAsia="Cascadia Mono"/>
          <w:color w:val="000000"/>
          <w:sz w:val="19"/>
          <w:szCs w:val="24"/>
          <w:highlight w:val="white"/>
          <w:lang w:val="en-US"/>
        </w:rPr>
      </w:pPr>
      <w:r>
        <w:rPr>
          <w:rFonts w:hint="default" w:ascii="Cascadia Mono" w:hAnsi="Cascadia Mono" w:eastAsia="Cascadia Mono"/>
          <w:color w:val="000000"/>
          <w:sz w:val="19"/>
          <w:szCs w:val="24"/>
          <w:highlight w:val="white"/>
          <w:lang w:val="en-US"/>
        </w:rPr>
        <w:t>- fieldList: Danh sách các trường dạng Key-Value.</w:t>
      </w:r>
    </w:p>
    <w:p w14:paraId="77B712C4">
      <w:pPr>
        <w:ind w:left="0" w:leftChars="0" w:firstLine="0" w:firstLineChars="0"/>
        <w:jc w:val="both"/>
        <w:rPr>
          <w:rFonts w:hint="default" w:ascii="Cascadia Mono" w:hAnsi="Cascadia Mono" w:eastAsia="Cascadia Mono"/>
          <w:color w:val="000000"/>
          <w:sz w:val="19"/>
          <w:szCs w:val="24"/>
          <w:highlight w:val="white"/>
          <w:lang w:val="en-US"/>
        </w:rPr>
      </w:pPr>
    </w:p>
    <w:p w14:paraId="3ECDC45A">
      <w:pPr>
        <w:pStyle w:val="3"/>
        <w:numPr>
          <w:ilvl w:val="0"/>
          <w:numId w:val="19"/>
        </w:numPr>
        <w:tabs>
          <w:tab w:val="clear" w:pos="0"/>
        </w:tabs>
        <w:bidi w:val="0"/>
        <w:ind w:left="0" w:leftChars="0" w:firstLine="0" w:firstLineChars="0"/>
        <w:rPr>
          <w:rFonts w:hint="default"/>
          <w:lang w:val="en-US"/>
        </w:rPr>
      </w:pPr>
      <w:r>
        <w:rPr>
          <w:rFonts w:hint="default"/>
          <w:lang w:val="en-US"/>
        </w:rPr>
        <w:t>Ví dụ</w:t>
      </w:r>
    </w:p>
    <w:p w14:paraId="354AB757">
      <w:pPr>
        <w:rPr>
          <w:rFonts w:hint="default"/>
          <w:lang w:val="en-US"/>
        </w:rPr>
      </w:pPr>
      <w:r>
        <w:rPr>
          <w:rFonts w:hint="default"/>
          <w:lang w:val="en-US"/>
        </w:rPr>
        <w:t>Để nhận mã quét qrcode và paste ra vị trí con trỏ, sử dụng đoạn code sau:</w:t>
      </w:r>
    </w:p>
    <w:p w14:paraId="0FC1BA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JsonDocument</w:t>
      </w:r>
      <w:r>
        <w:rPr>
          <w:rFonts w:hint="default" w:ascii="Cascadia Mono" w:hAnsi="Cascadia Mono" w:eastAsia="Cascadia Mono"/>
          <w:color w:val="000000"/>
          <w:sz w:val="19"/>
          <w:szCs w:val="24"/>
          <w:highlight w:val="white"/>
        </w:rPr>
        <w:t xml:space="preserve"> doc = </w:t>
      </w:r>
      <w:r>
        <w:rPr>
          <w:rFonts w:hint="default" w:ascii="Cascadia Mono" w:hAnsi="Cascadia Mono" w:eastAsia="Cascadia Mono"/>
          <w:color w:val="2B91AF"/>
          <w:sz w:val="19"/>
          <w:szCs w:val="24"/>
          <w:highlight w:val="white"/>
        </w:rPr>
        <w:t>JsonDocument</w:t>
      </w:r>
      <w:r>
        <w:rPr>
          <w:rFonts w:hint="default" w:ascii="Cascadia Mono" w:hAnsi="Cascadia Mono" w:eastAsia="Cascadia Mono"/>
          <w:color w:val="000000"/>
          <w:sz w:val="19"/>
          <w:szCs w:val="24"/>
          <w:highlight w:val="white"/>
        </w:rPr>
        <w:t>.Parse(</w:t>
      </w:r>
      <w:r>
        <w:rPr>
          <w:rFonts w:hint="default" w:ascii="Cascadia Mono" w:hAnsi="Cascadia Mono" w:eastAsia="Cascadia Mono"/>
          <w:color w:val="000000"/>
          <w:sz w:val="19"/>
          <w:szCs w:val="24"/>
          <w:highlight w:val="white"/>
          <w:lang w:val="en-US"/>
        </w:rPr>
        <w:t>e.Data</w:t>
      </w:r>
      <w:r>
        <w:rPr>
          <w:rFonts w:hint="default" w:ascii="Cascadia Mono" w:hAnsi="Cascadia Mono" w:eastAsia="Cascadia Mono"/>
          <w:color w:val="000000"/>
          <w:sz w:val="19"/>
          <w:szCs w:val="24"/>
          <w:highlight w:val="white"/>
        </w:rPr>
        <w:t>))</w:t>
      </w:r>
    </w:p>
    <w:p w14:paraId="5064C8F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0C06474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JsonElement</w:t>
      </w:r>
      <w:r>
        <w:rPr>
          <w:rFonts w:hint="default" w:ascii="Cascadia Mono" w:hAnsi="Cascadia Mono" w:eastAsia="Cascadia Mono"/>
          <w:color w:val="000000"/>
          <w:sz w:val="19"/>
          <w:szCs w:val="24"/>
          <w:highlight w:val="white"/>
        </w:rPr>
        <w:t xml:space="preserve"> root = doc.RootElement;</w:t>
      </w:r>
    </w:p>
    <w:p w14:paraId="72954DE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String</w:t>
      </w:r>
      <w:r>
        <w:rPr>
          <w:rFonts w:hint="default" w:ascii="Cascadia Mono" w:hAnsi="Cascadia Mono" w:eastAsia="Cascadia Mono"/>
          <w:color w:val="000000"/>
          <w:sz w:val="19"/>
          <w:szCs w:val="24"/>
          <w:highlight w:val="white"/>
        </w:rPr>
        <w:t xml:space="preserve"> rawText =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w:t>
      </w:r>
    </w:p>
    <w:p w14:paraId="535163A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(root.TryGetProperty(</w:t>
      </w:r>
      <w:r>
        <w:rPr>
          <w:rFonts w:hint="default" w:ascii="Cascadia Mono" w:hAnsi="Cascadia Mono" w:eastAsia="Cascadia Mono"/>
          <w:color w:val="A31515"/>
          <w:sz w:val="19"/>
          <w:szCs w:val="24"/>
          <w:highlight w:val="white"/>
        </w:rPr>
        <w:t>"rawtext"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out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JsonElement</w:t>
      </w:r>
      <w:r>
        <w:rPr>
          <w:rFonts w:hint="default" w:ascii="Cascadia Mono" w:hAnsi="Cascadia Mono" w:eastAsia="Cascadia Mono"/>
          <w:color w:val="000000"/>
          <w:sz w:val="19"/>
          <w:szCs w:val="24"/>
          <w:highlight w:val="white"/>
        </w:rPr>
        <w:t xml:space="preserve"> rawTextElement))</w:t>
      </w:r>
    </w:p>
    <w:p w14:paraId="77CA3F2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5EDCF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rawText = rawTextElement.GetString();</w:t>
      </w:r>
    </w:p>
    <w:p w14:paraId="4D0D8B3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DA6AC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string</w:t>
      </w:r>
      <w:r>
        <w:rPr>
          <w:rFonts w:hint="default" w:ascii="Cascadia Mono" w:hAnsi="Cascadia Mono" w:eastAsia="Cascadia Mono"/>
          <w:color w:val="000000"/>
          <w:sz w:val="19"/>
          <w:szCs w:val="24"/>
          <w:highlight w:val="white"/>
        </w:rPr>
        <w:t>.IsNullOrEmpty(rawText))</w:t>
      </w:r>
    </w:p>
    <w:p w14:paraId="68A5260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30EF69D">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w:t>
      </w:r>
      <w:r>
        <w:rPr>
          <w:rFonts w:hint="default" w:ascii="Cascadia Mono" w:hAnsi="Cascadia Mono" w:eastAsia="Cascadia Mono"/>
          <w:color w:val="008000"/>
          <w:sz w:val="19"/>
          <w:szCs w:val="24"/>
          <w:highlight w:val="white"/>
          <w:lang w:val="en-US"/>
        </w:rPr>
        <w:t>1.</w:t>
      </w:r>
      <w:r>
        <w:rPr>
          <w:rFonts w:hint="default" w:ascii="Cascadia Mono" w:hAnsi="Cascadia Mono" w:eastAsia="Cascadia Mono"/>
          <w:color w:val="008000"/>
          <w:sz w:val="19"/>
          <w:szCs w:val="24"/>
          <w:highlight w:val="white"/>
        </w:rPr>
        <w:t xml:space="preserve"> Copy </w:t>
      </w:r>
      <w:r>
        <w:rPr>
          <w:rFonts w:hint="default" w:ascii="Cascadia Mono" w:hAnsi="Cascadia Mono" w:eastAsia="Cascadia Mono"/>
          <w:color w:val="008000"/>
          <w:sz w:val="19"/>
          <w:szCs w:val="24"/>
          <w:highlight w:val="white"/>
          <w:lang w:val="en-US"/>
        </w:rPr>
        <w:t xml:space="preserve">to </w:t>
      </w:r>
      <w:r>
        <w:rPr>
          <w:rFonts w:hint="default" w:ascii="Cascadia Mono" w:hAnsi="Cascadia Mono" w:eastAsia="Cascadia Mono"/>
          <w:color w:val="008000"/>
          <w:sz w:val="19"/>
          <w:szCs w:val="24"/>
          <w:highlight w:val="white"/>
        </w:rPr>
        <w:t>clipboard</w:t>
      </w:r>
    </w:p>
    <w:p w14:paraId="38CFD87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ClipboardService</w:t>
      </w:r>
      <w:r>
        <w:rPr>
          <w:rFonts w:hint="default" w:ascii="Cascadia Mono" w:hAnsi="Cascadia Mono" w:eastAsia="Cascadia Mono"/>
          <w:color w:val="000000"/>
          <w:sz w:val="19"/>
          <w:szCs w:val="24"/>
          <w:highlight w:val="white"/>
        </w:rPr>
        <w:t>.SetText(rawText);</w:t>
      </w:r>
    </w:p>
    <w:p w14:paraId="090313FF">
      <w:pPr>
        <w:spacing w:beforeLines="0" w:afterLines="0"/>
        <w:jc w:val="left"/>
        <w:rPr>
          <w:rFonts w:hint="default" w:ascii="Cascadia Mono" w:hAnsi="Cascadia Mono" w:eastAsia="Cascadia Mono"/>
          <w:color w:val="008000"/>
          <w:sz w:val="19"/>
          <w:szCs w:val="24"/>
          <w:highlight w:val="white"/>
          <w:lang w:val="en-US"/>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w:t>
      </w:r>
      <w:r>
        <w:rPr>
          <w:rFonts w:hint="default" w:ascii="Cascadia Mono" w:hAnsi="Cascadia Mono" w:eastAsia="Cascadia Mono"/>
          <w:color w:val="008000"/>
          <w:sz w:val="19"/>
          <w:szCs w:val="24"/>
          <w:highlight w:val="white"/>
          <w:lang w:val="en-US"/>
        </w:rPr>
        <w:t>2.</w:t>
      </w:r>
      <w:r>
        <w:rPr>
          <w:rFonts w:hint="default" w:ascii="Cascadia Mono" w:hAnsi="Cascadia Mono" w:eastAsia="Cascadia Mono"/>
          <w:color w:val="008000"/>
          <w:sz w:val="19"/>
          <w:szCs w:val="24"/>
          <w:highlight w:val="white"/>
        </w:rPr>
        <w:t xml:space="preserve"> </w:t>
      </w:r>
      <w:r>
        <w:rPr>
          <w:rFonts w:hint="default" w:ascii="Cascadia Mono" w:hAnsi="Cascadia Mono" w:eastAsia="Cascadia Mono"/>
          <w:color w:val="008000"/>
          <w:sz w:val="19"/>
          <w:szCs w:val="24"/>
          <w:highlight w:val="white"/>
          <w:lang w:val="en-US"/>
        </w:rPr>
        <w:t>Delay 100ms</w:t>
      </w:r>
    </w:p>
    <w:p w14:paraId="4808D22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Thread</w:t>
      </w:r>
      <w:r>
        <w:rPr>
          <w:rFonts w:hint="default" w:ascii="Cascadia Mono" w:hAnsi="Cascadia Mono" w:eastAsia="Cascadia Mono"/>
          <w:color w:val="000000"/>
          <w:sz w:val="19"/>
          <w:szCs w:val="24"/>
          <w:highlight w:val="white"/>
        </w:rPr>
        <w:t>.Sleep(100);</w:t>
      </w:r>
    </w:p>
    <w:p w14:paraId="6AADD104">
      <w:pPr>
        <w:spacing w:beforeLines="0" w:afterLines="0"/>
        <w:jc w:val="left"/>
        <w:rPr>
          <w:rFonts w:hint="default" w:ascii="Cascadia Mono" w:hAnsi="Cascadia Mono" w:eastAsia="Cascadia Mono"/>
          <w:color w:val="008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w:t>
      </w:r>
      <w:r>
        <w:rPr>
          <w:rFonts w:hint="default" w:ascii="Cascadia Mono" w:hAnsi="Cascadia Mono" w:eastAsia="Cascadia Mono"/>
          <w:color w:val="008000"/>
          <w:sz w:val="19"/>
          <w:szCs w:val="24"/>
          <w:highlight w:val="white"/>
          <w:lang w:val="en-US"/>
        </w:rPr>
        <w:t>3.</w:t>
      </w:r>
      <w:r>
        <w:rPr>
          <w:rFonts w:hint="default" w:ascii="Cascadia Mono" w:hAnsi="Cascadia Mono" w:eastAsia="Cascadia Mono"/>
          <w:color w:val="008000"/>
          <w:sz w:val="19"/>
          <w:szCs w:val="24"/>
          <w:highlight w:val="white"/>
        </w:rPr>
        <w:t xml:space="preserve"> </w:t>
      </w:r>
      <w:r>
        <w:rPr>
          <w:rFonts w:hint="default" w:ascii="Cascadia Mono" w:hAnsi="Cascadia Mono" w:eastAsia="Cascadia Mono"/>
          <w:color w:val="008000"/>
          <w:sz w:val="19"/>
          <w:szCs w:val="24"/>
          <w:highlight w:val="white"/>
          <w:lang w:val="en-US"/>
        </w:rPr>
        <w:t xml:space="preserve">Send </w:t>
      </w:r>
      <w:r>
        <w:rPr>
          <w:rFonts w:hint="default" w:ascii="Cascadia Mono" w:hAnsi="Cascadia Mono" w:eastAsia="Cascadia Mono"/>
          <w:color w:val="008000"/>
          <w:sz w:val="19"/>
          <w:szCs w:val="24"/>
          <w:highlight w:val="white"/>
        </w:rPr>
        <w:t>Ctrl+V (paste)</w:t>
      </w:r>
    </w:p>
    <w:p w14:paraId="3093D7F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_sim.Keyboard.ModifiedKeyStroke(</w:t>
      </w:r>
      <w:r>
        <w:rPr>
          <w:rFonts w:hint="default" w:ascii="Cascadia Mono" w:hAnsi="Cascadia Mono" w:eastAsia="Cascadia Mono"/>
          <w:color w:val="2B91AF"/>
          <w:sz w:val="19"/>
          <w:szCs w:val="24"/>
          <w:highlight w:val="white"/>
        </w:rPr>
        <w:t>VirtualKeyCode</w:t>
      </w:r>
      <w:r>
        <w:rPr>
          <w:rFonts w:hint="default" w:ascii="Cascadia Mono" w:hAnsi="Cascadia Mono" w:eastAsia="Cascadia Mono"/>
          <w:color w:val="000000"/>
          <w:sz w:val="19"/>
          <w:szCs w:val="24"/>
          <w:highlight w:val="white"/>
        </w:rPr>
        <w:t xml:space="preserve">.CONTROL, </w:t>
      </w:r>
      <w:r>
        <w:rPr>
          <w:rFonts w:hint="default" w:ascii="Cascadia Mono" w:hAnsi="Cascadia Mono" w:eastAsia="Cascadia Mono"/>
          <w:color w:val="2B91AF"/>
          <w:sz w:val="19"/>
          <w:szCs w:val="24"/>
          <w:highlight w:val="white"/>
        </w:rPr>
        <w:t>VirtualKeyCode</w:t>
      </w:r>
      <w:r>
        <w:rPr>
          <w:rFonts w:hint="default" w:ascii="Cascadia Mono" w:hAnsi="Cascadia Mono" w:eastAsia="Cascadia Mono"/>
          <w:color w:val="000000"/>
          <w:sz w:val="19"/>
          <w:szCs w:val="24"/>
          <w:highlight w:val="white"/>
        </w:rPr>
        <w:t>.VK_V);</w:t>
      </w:r>
    </w:p>
    <w:p w14:paraId="19D5DC55">
      <w:pPr>
        <w:spacing w:beforeLines="0" w:afterLines="0"/>
        <w:jc w:val="left"/>
        <w:rPr>
          <w:rFonts w:hint="default" w:ascii="Cascadia Mono" w:hAnsi="Cascadia Mono" w:eastAsia="Cascadia Mono"/>
          <w:color w:val="008000"/>
          <w:sz w:val="19"/>
          <w:szCs w:val="24"/>
          <w:highlight w:val="white"/>
          <w:lang w:val="en-US"/>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xml:space="preserve">// 4. </w:t>
      </w:r>
      <w:r>
        <w:rPr>
          <w:rFonts w:hint="default" w:ascii="Cascadia Mono" w:hAnsi="Cascadia Mono" w:eastAsia="Cascadia Mono"/>
          <w:color w:val="008000"/>
          <w:sz w:val="19"/>
          <w:szCs w:val="24"/>
          <w:highlight w:val="white"/>
          <w:lang w:val="en-US"/>
        </w:rPr>
        <w:t xml:space="preserve">Send </w:t>
      </w:r>
      <w:r>
        <w:rPr>
          <w:rFonts w:hint="default" w:ascii="Cascadia Mono" w:hAnsi="Cascadia Mono" w:eastAsia="Cascadia Mono"/>
          <w:color w:val="008000"/>
          <w:sz w:val="19"/>
          <w:szCs w:val="24"/>
          <w:highlight w:val="white"/>
        </w:rPr>
        <w:t>Enter</w:t>
      </w:r>
      <w:r>
        <w:rPr>
          <w:rFonts w:hint="default" w:ascii="Cascadia Mono" w:hAnsi="Cascadia Mono" w:eastAsia="Cascadia Mono"/>
          <w:color w:val="008000"/>
          <w:sz w:val="19"/>
          <w:szCs w:val="24"/>
          <w:highlight w:val="white"/>
          <w:lang w:val="en-US"/>
        </w:rPr>
        <w:t xml:space="preserve"> key</w:t>
      </w:r>
    </w:p>
    <w:p w14:paraId="3E10A9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_sim.Keyboard.KeyPress(</w:t>
      </w:r>
      <w:r>
        <w:rPr>
          <w:rFonts w:hint="default" w:ascii="Cascadia Mono" w:hAnsi="Cascadia Mono" w:eastAsia="Cascadia Mono"/>
          <w:color w:val="2B91AF"/>
          <w:sz w:val="19"/>
          <w:szCs w:val="24"/>
          <w:highlight w:val="white"/>
        </w:rPr>
        <w:t>VirtualKeyCode</w:t>
      </w:r>
      <w:r>
        <w:rPr>
          <w:rFonts w:hint="default" w:ascii="Cascadia Mono" w:hAnsi="Cascadia Mono" w:eastAsia="Cascadia Mono"/>
          <w:color w:val="000000"/>
          <w:sz w:val="19"/>
          <w:szCs w:val="24"/>
          <w:highlight w:val="white"/>
        </w:rPr>
        <w:t>.RETURN);</w:t>
      </w:r>
    </w:p>
    <w:p w14:paraId="4BA3F80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AB826C2">
      <w:pPr>
        <w:spacing w:beforeLines="0" w:afterLines="0"/>
        <w:jc w:val="left"/>
        <w:rPr>
          <w:rFonts w:hint="default"/>
          <w:lang w:val="en-US"/>
        </w:rPr>
      </w:pPr>
      <w:r>
        <w:rPr>
          <w:rFonts w:hint="default" w:ascii="Cascadia Mono" w:hAnsi="Cascadia Mono" w:eastAsia="Cascadia Mono"/>
          <w:color w:val="000000"/>
          <w:sz w:val="19"/>
          <w:szCs w:val="24"/>
          <w:highlight w:val="white"/>
        </w:rPr>
        <w:t>}</w:t>
      </w:r>
    </w:p>
    <w:sectPr>
      <w:footerReference r:id="rId5" w:type="default"/>
      <w:pgSz w:w="11906" w:h="16838"/>
      <w:pgMar w:top="720" w:right="1440" w:bottom="720" w:left="144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scadia Mono">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4DCDE">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DC44A">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EDDC44A">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C6133"/>
    <w:multiLevelType w:val="singleLevel"/>
    <w:tmpl w:val="81CC6133"/>
    <w:lvl w:ilvl="0" w:tentative="0">
      <w:start w:val="1"/>
      <w:numFmt w:val="decimal"/>
      <w:suff w:val="space"/>
      <w:lvlText w:val="%1."/>
      <w:lvlJc w:val="left"/>
      <w:pPr>
        <w:tabs>
          <w:tab w:val="left" w:pos="0"/>
        </w:tabs>
      </w:pPr>
      <w:rPr>
        <w:rFonts w:hint="default"/>
      </w:rPr>
    </w:lvl>
  </w:abstractNum>
  <w:abstractNum w:abstractNumId="1">
    <w:nsid w:val="95311FA3"/>
    <w:multiLevelType w:val="multilevel"/>
    <w:tmpl w:val="95311FA3"/>
    <w:lvl w:ilvl="0" w:tentative="0">
      <w:start w:val="1"/>
      <w:numFmt w:val="lowerLetter"/>
      <w:lvlText w:val="%1)"/>
      <w:lvlJc w:val="left"/>
      <w:pPr>
        <w:tabs>
          <w:tab w:val="left" w:pos="425"/>
        </w:tabs>
        <w:ind w:left="425" w:leftChars="0" w:hanging="425" w:firstLineChars="0"/>
      </w:pPr>
      <w:rPr>
        <w:rFonts w:hint="default" w:ascii="SimSun" w:hAnsi="SimSun" w:eastAsia="SimSun" w:cs="SimSun"/>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pStyle w:val="5"/>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BACD6A14"/>
    <w:multiLevelType w:val="singleLevel"/>
    <w:tmpl w:val="BACD6A14"/>
    <w:lvl w:ilvl="0" w:tentative="0">
      <w:start w:val="1"/>
      <w:numFmt w:val="decimal"/>
      <w:suff w:val="space"/>
      <w:lvlText w:val="%1."/>
      <w:lvlJc w:val="left"/>
      <w:pPr>
        <w:tabs>
          <w:tab w:val="left" w:pos="0"/>
        </w:tabs>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3">
    <w:nsid w:val="004AF7B1"/>
    <w:multiLevelType w:val="singleLevel"/>
    <w:tmpl w:val="004AF7B1"/>
    <w:lvl w:ilvl="0" w:tentative="0">
      <w:start w:val="1"/>
      <w:numFmt w:val="upperRoman"/>
      <w:pStyle w:val="2"/>
      <w:lvlText w:val="%1."/>
      <w:lvlJc w:val="left"/>
      <w:pPr>
        <w:tabs>
          <w:tab w:val="left" w:pos="-415"/>
        </w:tabs>
        <w:ind w:left="-415" w:hanging="425"/>
      </w:pPr>
      <w:rPr>
        <w:rFonts w:hint="default" w:ascii="SimSun" w:hAnsi="SimSun" w:eastAsia="SimSun" w:cs="SimSun"/>
        <w:b/>
        <w:sz w:val="32"/>
      </w:rPr>
    </w:lvl>
  </w:abstractNum>
  <w:abstractNum w:abstractNumId="14">
    <w:nsid w:val="064AAE8B"/>
    <w:multiLevelType w:val="singleLevel"/>
    <w:tmpl w:val="064AAE8B"/>
    <w:lvl w:ilvl="0" w:tentative="0">
      <w:start w:val="1"/>
      <w:numFmt w:val="decimal"/>
      <w:pStyle w:val="3"/>
      <w:lvlText w:val="%1."/>
      <w:lvlJc w:val="left"/>
      <w:pPr>
        <w:tabs>
          <w:tab w:val="left" w:pos="432"/>
        </w:tabs>
        <w:ind w:left="432" w:leftChars="0" w:hanging="432" w:firstLineChars="0"/>
      </w:pPr>
      <w:rPr>
        <w:rFonts w:hint="default"/>
      </w:rPr>
    </w:lvl>
  </w:abstractNum>
  <w:abstractNum w:abstractNumId="15">
    <w:nsid w:val="146779B2"/>
    <w:multiLevelType w:val="multilevel"/>
    <w:tmpl w:val="146779B2"/>
    <w:lvl w:ilvl="0" w:tentative="0">
      <w:start w:val="1"/>
      <w:numFmt w:val="lowerLetter"/>
      <w:lvlText w:val="%1"/>
      <w:lvlJc w:val="left"/>
      <w:pPr>
        <w:ind w:left="432" w:hanging="432"/>
      </w:pPr>
      <w:rPr>
        <w:rFonts w:hint="default" w:ascii="SimSun" w:hAnsi="SimSun" w:eastAsia="SimSun" w:cs="SimSun"/>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lowerLetter"/>
      <w:lvlText w:val="%1.%2.%3.%4"/>
      <w:lvlJc w:val="left"/>
      <w:pPr>
        <w:ind w:left="864" w:hanging="864"/>
      </w:pPr>
      <w:rPr>
        <w:rFonts w:hint="default" w:ascii="SimSun" w:hAnsi="SimSun" w:eastAsia="SimSun" w:cs="SimSun"/>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6">
    <w:nsid w:val="4F4E6085"/>
    <w:multiLevelType w:val="singleLevel"/>
    <w:tmpl w:val="4F4E6085"/>
    <w:lvl w:ilvl="0" w:tentative="0">
      <w:start w:val="1"/>
      <w:numFmt w:val="upperLetter"/>
      <w:suff w:val="space"/>
      <w:lvlText w:val="%1."/>
      <w:lvlJc w:val="left"/>
    </w:lvl>
  </w:abstractNum>
  <w:abstractNum w:abstractNumId="17">
    <w:nsid w:val="50AD9F29"/>
    <w:multiLevelType w:val="singleLevel"/>
    <w:tmpl w:val="50AD9F29"/>
    <w:lvl w:ilvl="0" w:tentative="0">
      <w:start w:val="1"/>
      <w:numFmt w:val="decimal"/>
      <w:suff w:val="space"/>
      <w:lvlText w:val="%1."/>
      <w:lvlJc w:val="left"/>
      <w:pPr>
        <w:tabs>
          <w:tab w:val="left" w:pos="0"/>
        </w:tabs>
      </w:pPr>
      <w:rPr>
        <w:rFonts w:hint="default"/>
      </w:rPr>
    </w:lvl>
  </w:abstractNum>
  <w:abstractNum w:abstractNumId="18">
    <w:nsid w:val="5472B60F"/>
    <w:multiLevelType w:val="singleLevel"/>
    <w:tmpl w:val="5472B60F"/>
    <w:lvl w:ilvl="0" w:tentative="0">
      <w:start w:val="1"/>
      <w:numFmt w:val="decimal"/>
      <w:suff w:val="space"/>
      <w:lvlText w:val="%1."/>
      <w:lvlJc w:val="left"/>
      <w:pPr>
        <w:tabs>
          <w:tab w:val="left" w:pos="0"/>
        </w:tabs>
      </w:pPr>
      <w:rPr>
        <w:rFonts w:hint="default"/>
      </w:rPr>
    </w:lvl>
  </w:abstractNum>
  <w:num w:numId="1">
    <w:abstractNumId w:val="13"/>
  </w:num>
  <w:num w:numId="2">
    <w:abstractNumId w:val="14"/>
  </w:num>
  <w:num w:numId="3">
    <w:abstractNumId w:val="1"/>
  </w:num>
  <w:num w:numId="4">
    <w:abstractNumId w:val="15"/>
  </w:num>
  <w:num w:numId="5">
    <w:abstractNumId w:val="12"/>
  </w:num>
  <w:num w:numId="6">
    <w:abstractNumId w:val="10"/>
  </w:num>
  <w:num w:numId="7">
    <w:abstractNumId w:val="9"/>
  </w:num>
  <w:num w:numId="8">
    <w:abstractNumId w:val="8"/>
  </w:num>
  <w:num w:numId="9">
    <w:abstractNumId w:val="7"/>
  </w:num>
  <w:num w:numId="10">
    <w:abstractNumId w:val="11"/>
  </w:num>
  <w:num w:numId="11">
    <w:abstractNumId w:val="6"/>
  </w:num>
  <w:num w:numId="12">
    <w:abstractNumId w:val="5"/>
  </w:num>
  <w:num w:numId="13">
    <w:abstractNumId w:val="4"/>
  </w:num>
  <w:num w:numId="14">
    <w:abstractNumId w:val="3"/>
  </w:num>
  <w:num w:numId="15">
    <w:abstractNumId w:val="2"/>
  </w:num>
  <w:num w:numId="16">
    <w:abstractNumId w:val="16"/>
  </w:num>
  <w:num w:numId="17">
    <w:abstractNumId w:val="18"/>
  </w:num>
  <w:num w:numId="18">
    <w:abstractNumId w:val="17"/>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71A80"/>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E79DC"/>
    <w:rsid w:val="00801F23"/>
    <w:rsid w:val="00837632"/>
    <w:rsid w:val="0085640F"/>
    <w:rsid w:val="008567AA"/>
    <w:rsid w:val="008815F0"/>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A75A7"/>
    <w:rsid w:val="00AC3FB9"/>
    <w:rsid w:val="00AC702A"/>
    <w:rsid w:val="00AD226F"/>
    <w:rsid w:val="00B13A52"/>
    <w:rsid w:val="00B24CF4"/>
    <w:rsid w:val="00B26993"/>
    <w:rsid w:val="00B4570C"/>
    <w:rsid w:val="00B5208C"/>
    <w:rsid w:val="00B74876"/>
    <w:rsid w:val="00BA3FBE"/>
    <w:rsid w:val="00BB7C2B"/>
    <w:rsid w:val="00BC1664"/>
    <w:rsid w:val="00BC2546"/>
    <w:rsid w:val="00C05085"/>
    <w:rsid w:val="00C1593D"/>
    <w:rsid w:val="00C56C7E"/>
    <w:rsid w:val="00C776A4"/>
    <w:rsid w:val="00CA2C6C"/>
    <w:rsid w:val="00CC0600"/>
    <w:rsid w:val="00CC78AC"/>
    <w:rsid w:val="00CF7953"/>
    <w:rsid w:val="00D019E4"/>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6F5A4D"/>
    <w:rsid w:val="01726FEF"/>
    <w:rsid w:val="017E757F"/>
    <w:rsid w:val="01CF1907"/>
    <w:rsid w:val="01D06248"/>
    <w:rsid w:val="02D37EB0"/>
    <w:rsid w:val="02E071C6"/>
    <w:rsid w:val="02E86DAF"/>
    <w:rsid w:val="03207FB0"/>
    <w:rsid w:val="0326715C"/>
    <w:rsid w:val="038908D8"/>
    <w:rsid w:val="03FB5394"/>
    <w:rsid w:val="04392C7B"/>
    <w:rsid w:val="04595087"/>
    <w:rsid w:val="04641540"/>
    <w:rsid w:val="04986517"/>
    <w:rsid w:val="049A781C"/>
    <w:rsid w:val="04F049A8"/>
    <w:rsid w:val="063B6F48"/>
    <w:rsid w:val="06E615DF"/>
    <w:rsid w:val="06EB5A67"/>
    <w:rsid w:val="076543EB"/>
    <w:rsid w:val="07F5179D"/>
    <w:rsid w:val="08337083"/>
    <w:rsid w:val="086055C9"/>
    <w:rsid w:val="08A615C0"/>
    <w:rsid w:val="08E77E2B"/>
    <w:rsid w:val="08FC454D"/>
    <w:rsid w:val="091E4702"/>
    <w:rsid w:val="09F9316B"/>
    <w:rsid w:val="0A0623A5"/>
    <w:rsid w:val="0A064A00"/>
    <w:rsid w:val="0A293CBB"/>
    <w:rsid w:val="0A3D295B"/>
    <w:rsid w:val="0A64281B"/>
    <w:rsid w:val="0A742AB5"/>
    <w:rsid w:val="0A922065"/>
    <w:rsid w:val="0ABA57A8"/>
    <w:rsid w:val="0B1835C3"/>
    <w:rsid w:val="0B744BD6"/>
    <w:rsid w:val="0BA12222"/>
    <w:rsid w:val="0BE07789"/>
    <w:rsid w:val="0C5B4ED4"/>
    <w:rsid w:val="0CE16432"/>
    <w:rsid w:val="0CF208CB"/>
    <w:rsid w:val="0D1001F7"/>
    <w:rsid w:val="0D627C85"/>
    <w:rsid w:val="0D635706"/>
    <w:rsid w:val="0DBA6115"/>
    <w:rsid w:val="0E3E08ED"/>
    <w:rsid w:val="0E8E1971"/>
    <w:rsid w:val="0F064AB2"/>
    <w:rsid w:val="0F542633"/>
    <w:rsid w:val="0F6E6A60"/>
    <w:rsid w:val="0FA66BBA"/>
    <w:rsid w:val="10460CC2"/>
    <w:rsid w:val="10D80231"/>
    <w:rsid w:val="10E365C2"/>
    <w:rsid w:val="10F555E2"/>
    <w:rsid w:val="1102538C"/>
    <w:rsid w:val="11185797"/>
    <w:rsid w:val="111F2BA3"/>
    <w:rsid w:val="116E3FA7"/>
    <w:rsid w:val="11AC3A8C"/>
    <w:rsid w:val="11B21219"/>
    <w:rsid w:val="11BC3D26"/>
    <w:rsid w:val="11C87B39"/>
    <w:rsid w:val="11F64FC1"/>
    <w:rsid w:val="129E6898"/>
    <w:rsid w:val="1303403E"/>
    <w:rsid w:val="135B5D51"/>
    <w:rsid w:val="13A206C4"/>
    <w:rsid w:val="13BD2572"/>
    <w:rsid w:val="13EF07C3"/>
    <w:rsid w:val="13F83651"/>
    <w:rsid w:val="14044EE5"/>
    <w:rsid w:val="14C2659D"/>
    <w:rsid w:val="14DA3C44"/>
    <w:rsid w:val="14F447EE"/>
    <w:rsid w:val="156670AB"/>
    <w:rsid w:val="15C164C0"/>
    <w:rsid w:val="15C23F41"/>
    <w:rsid w:val="15E440F6"/>
    <w:rsid w:val="161B48EC"/>
    <w:rsid w:val="16F7073B"/>
    <w:rsid w:val="170831C7"/>
    <w:rsid w:val="175F4C67"/>
    <w:rsid w:val="17710405"/>
    <w:rsid w:val="17CC1A18"/>
    <w:rsid w:val="17E064BA"/>
    <w:rsid w:val="184E0CEC"/>
    <w:rsid w:val="18725A29"/>
    <w:rsid w:val="187334AB"/>
    <w:rsid w:val="191242AE"/>
    <w:rsid w:val="19620BB5"/>
    <w:rsid w:val="1A0A4846"/>
    <w:rsid w:val="1A2F4A85"/>
    <w:rsid w:val="1A4E1AB7"/>
    <w:rsid w:val="1AA930CA"/>
    <w:rsid w:val="1AAF2DD5"/>
    <w:rsid w:val="1AB52760"/>
    <w:rsid w:val="1B014DDE"/>
    <w:rsid w:val="1B5857EC"/>
    <w:rsid w:val="1B996256"/>
    <w:rsid w:val="1BBF2C12"/>
    <w:rsid w:val="1BCB22A8"/>
    <w:rsid w:val="1C4466EF"/>
    <w:rsid w:val="1C752741"/>
    <w:rsid w:val="1C931CF1"/>
    <w:rsid w:val="1D3C0E85"/>
    <w:rsid w:val="1D717880"/>
    <w:rsid w:val="1DAA14B9"/>
    <w:rsid w:val="1E754405"/>
    <w:rsid w:val="1EB33EEA"/>
    <w:rsid w:val="1EC47A07"/>
    <w:rsid w:val="1EE92A08"/>
    <w:rsid w:val="1EFE0AE6"/>
    <w:rsid w:val="1F1E6E1C"/>
    <w:rsid w:val="1F46255F"/>
    <w:rsid w:val="1FE61ADB"/>
    <w:rsid w:val="201C12BD"/>
    <w:rsid w:val="203046DB"/>
    <w:rsid w:val="20472ECD"/>
    <w:rsid w:val="20945682"/>
    <w:rsid w:val="20C03FCA"/>
    <w:rsid w:val="210C3EF6"/>
    <w:rsid w:val="21A345BC"/>
    <w:rsid w:val="21BB54E6"/>
    <w:rsid w:val="21F8754A"/>
    <w:rsid w:val="223615AD"/>
    <w:rsid w:val="223D0F38"/>
    <w:rsid w:val="22DF6543"/>
    <w:rsid w:val="22FF4879"/>
    <w:rsid w:val="23761F39"/>
    <w:rsid w:val="2379093F"/>
    <w:rsid w:val="24A55EAE"/>
    <w:rsid w:val="24CD15F1"/>
    <w:rsid w:val="24EA789C"/>
    <w:rsid w:val="25B07665"/>
    <w:rsid w:val="260F5480"/>
    <w:rsid w:val="2637753E"/>
    <w:rsid w:val="266D329C"/>
    <w:rsid w:val="26A91DFC"/>
    <w:rsid w:val="26D86659"/>
    <w:rsid w:val="26E541DF"/>
    <w:rsid w:val="27233CC4"/>
    <w:rsid w:val="2778594C"/>
    <w:rsid w:val="27AE16A9"/>
    <w:rsid w:val="283C698F"/>
    <w:rsid w:val="28DA3395"/>
    <w:rsid w:val="291908FB"/>
    <w:rsid w:val="291F1A3C"/>
    <w:rsid w:val="2A477CE9"/>
    <w:rsid w:val="2AD875D8"/>
    <w:rsid w:val="2BA35DA7"/>
    <w:rsid w:val="2BD43FF7"/>
    <w:rsid w:val="2C075ACB"/>
    <w:rsid w:val="2C1C696A"/>
    <w:rsid w:val="2C26057E"/>
    <w:rsid w:val="2C264CFB"/>
    <w:rsid w:val="2C331E12"/>
    <w:rsid w:val="2C413326"/>
    <w:rsid w:val="2C661368"/>
    <w:rsid w:val="2C8E3426"/>
    <w:rsid w:val="2CD5741D"/>
    <w:rsid w:val="2DA04568"/>
    <w:rsid w:val="2DA51B98"/>
    <w:rsid w:val="2DB92F13"/>
    <w:rsid w:val="2E6049A6"/>
    <w:rsid w:val="2E627EA9"/>
    <w:rsid w:val="2E8A1F67"/>
    <w:rsid w:val="2E990003"/>
    <w:rsid w:val="2ECE4FDA"/>
    <w:rsid w:val="2EDF2CF6"/>
    <w:rsid w:val="2EE54BFF"/>
    <w:rsid w:val="2EF23F15"/>
    <w:rsid w:val="2F141ECB"/>
    <w:rsid w:val="2F9F1AAF"/>
    <w:rsid w:val="2FCF47FC"/>
    <w:rsid w:val="302C2998"/>
    <w:rsid w:val="30684D7B"/>
    <w:rsid w:val="30A56D7C"/>
    <w:rsid w:val="30B515F7"/>
    <w:rsid w:val="31592105"/>
    <w:rsid w:val="31696B1C"/>
    <w:rsid w:val="318D3859"/>
    <w:rsid w:val="31D3074A"/>
    <w:rsid w:val="323A4C76"/>
    <w:rsid w:val="32A27B1D"/>
    <w:rsid w:val="33922CA9"/>
    <w:rsid w:val="34103577"/>
    <w:rsid w:val="34255A9B"/>
    <w:rsid w:val="34511DE2"/>
    <w:rsid w:val="34830033"/>
    <w:rsid w:val="349260CF"/>
    <w:rsid w:val="34FE3200"/>
    <w:rsid w:val="35152E25"/>
    <w:rsid w:val="3572573D"/>
    <w:rsid w:val="359336F3"/>
    <w:rsid w:val="363244F6"/>
    <w:rsid w:val="364F18A8"/>
    <w:rsid w:val="36A46DB4"/>
    <w:rsid w:val="373331A0"/>
    <w:rsid w:val="37AD5068"/>
    <w:rsid w:val="37BF4F82"/>
    <w:rsid w:val="37E706C5"/>
    <w:rsid w:val="37FA5167"/>
    <w:rsid w:val="37FE02EA"/>
    <w:rsid w:val="380C2E83"/>
    <w:rsid w:val="3812280E"/>
    <w:rsid w:val="38681F18"/>
    <w:rsid w:val="39340CF0"/>
    <w:rsid w:val="39887DF1"/>
    <w:rsid w:val="39A05497"/>
    <w:rsid w:val="3AD8429B"/>
    <w:rsid w:val="3AF215C1"/>
    <w:rsid w:val="3B0A24EB"/>
    <w:rsid w:val="3B2F4CA9"/>
    <w:rsid w:val="3BAD5578"/>
    <w:rsid w:val="3C111A19"/>
    <w:rsid w:val="3C240A39"/>
    <w:rsid w:val="3C94492D"/>
    <w:rsid w:val="3D1073BD"/>
    <w:rsid w:val="3D931F15"/>
    <w:rsid w:val="3DD455A6"/>
    <w:rsid w:val="3DF9513C"/>
    <w:rsid w:val="3E137EE5"/>
    <w:rsid w:val="3E1768EB"/>
    <w:rsid w:val="3E8B46AB"/>
    <w:rsid w:val="3E9F7AC9"/>
    <w:rsid w:val="3ED16258"/>
    <w:rsid w:val="3F094F7A"/>
    <w:rsid w:val="3F277DAD"/>
    <w:rsid w:val="3F2E3EB4"/>
    <w:rsid w:val="3F80043B"/>
    <w:rsid w:val="3F916157"/>
    <w:rsid w:val="3FB86017"/>
    <w:rsid w:val="3FBD02A0"/>
    <w:rsid w:val="3FF32979"/>
    <w:rsid w:val="400F22A9"/>
    <w:rsid w:val="401F6CC0"/>
    <w:rsid w:val="40667434"/>
    <w:rsid w:val="411D49E5"/>
    <w:rsid w:val="41321107"/>
    <w:rsid w:val="41B94863"/>
    <w:rsid w:val="41CA257F"/>
    <w:rsid w:val="422A41CF"/>
    <w:rsid w:val="42307D25"/>
    <w:rsid w:val="42931FC8"/>
    <w:rsid w:val="439E377F"/>
    <w:rsid w:val="43F4670C"/>
    <w:rsid w:val="445F5DBB"/>
    <w:rsid w:val="447446DC"/>
    <w:rsid w:val="449A1098"/>
    <w:rsid w:val="44A142A6"/>
    <w:rsid w:val="44BC6155"/>
    <w:rsid w:val="44D70EFD"/>
    <w:rsid w:val="44D74780"/>
    <w:rsid w:val="45252301"/>
    <w:rsid w:val="45447333"/>
    <w:rsid w:val="45CC523B"/>
    <w:rsid w:val="467A73AF"/>
    <w:rsid w:val="46901553"/>
    <w:rsid w:val="46D77749"/>
    <w:rsid w:val="46EE73A7"/>
    <w:rsid w:val="473964E9"/>
    <w:rsid w:val="47430FF6"/>
    <w:rsid w:val="48077E3B"/>
    <w:rsid w:val="482F1EF9"/>
    <w:rsid w:val="485C050F"/>
    <w:rsid w:val="486017CE"/>
    <w:rsid w:val="487813F3"/>
    <w:rsid w:val="487835F2"/>
    <w:rsid w:val="48C9597A"/>
    <w:rsid w:val="48CE1E02"/>
    <w:rsid w:val="491F4CE5"/>
    <w:rsid w:val="495864E3"/>
    <w:rsid w:val="49734B0E"/>
    <w:rsid w:val="49AB26EA"/>
    <w:rsid w:val="49B27E76"/>
    <w:rsid w:val="49EA3854"/>
    <w:rsid w:val="4A5D250E"/>
    <w:rsid w:val="4A780B39"/>
    <w:rsid w:val="4AC46A3A"/>
    <w:rsid w:val="4B080428"/>
    <w:rsid w:val="4B15553F"/>
    <w:rsid w:val="4B1F5E4F"/>
    <w:rsid w:val="4B3237EB"/>
    <w:rsid w:val="4B7111ED"/>
    <w:rsid w:val="4B7D03E7"/>
    <w:rsid w:val="4B8322F0"/>
    <w:rsid w:val="4B8F7407"/>
    <w:rsid w:val="4BF103A5"/>
    <w:rsid w:val="4C385975"/>
    <w:rsid w:val="4C9011A8"/>
    <w:rsid w:val="4CD928A1"/>
    <w:rsid w:val="4CE40C32"/>
    <w:rsid w:val="4CEE4DC5"/>
    <w:rsid w:val="4D19368B"/>
    <w:rsid w:val="4DC537A4"/>
    <w:rsid w:val="4DE41E5A"/>
    <w:rsid w:val="4E283848"/>
    <w:rsid w:val="4E4E3A88"/>
    <w:rsid w:val="4E703C3C"/>
    <w:rsid w:val="4E9A2882"/>
    <w:rsid w:val="4EE95E85"/>
    <w:rsid w:val="4F0C733E"/>
    <w:rsid w:val="4F537AB2"/>
    <w:rsid w:val="4FD56D87"/>
    <w:rsid w:val="501716A5"/>
    <w:rsid w:val="509C0D4E"/>
    <w:rsid w:val="50BA3B81"/>
    <w:rsid w:val="5117649A"/>
    <w:rsid w:val="524F1A19"/>
    <w:rsid w:val="52AF74B4"/>
    <w:rsid w:val="5301774E"/>
    <w:rsid w:val="53121757"/>
    <w:rsid w:val="53244EF5"/>
    <w:rsid w:val="534E02B7"/>
    <w:rsid w:val="535B75CD"/>
    <w:rsid w:val="53BF50F3"/>
    <w:rsid w:val="542D31A9"/>
    <w:rsid w:val="546F3C12"/>
    <w:rsid w:val="54AA0574"/>
    <w:rsid w:val="54B05D00"/>
    <w:rsid w:val="550F159D"/>
    <w:rsid w:val="55170BA8"/>
    <w:rsid w:val="55350158"/>
    <w:rsid w:val="5536145D"/>
    <w:rsid w:val="55481377"/>
    <w:rsid w:val="55893465"/>
    <w:rsid w:val="55C754C8"/>
    <w:rsid w:val="55EA1DA2"/>
    <w:rsid w:val="564F1F29"/>
    <w:rsid w:val="573F72B3"/>
    <w:rsid w:val="578A642E"/>
    <w:rsid w:val="57FB18AC"/>
    <w:rsid w:val="585B2F03"/>
    <w:rsid w:val="588717C9"/>
    <w:rsid w:val="58D6064E"/>
    <w:rsid w:val="58F55680"/>
    <w:rsid w:val="590F622A"/>
    <w:rsid w:val="592D105D"/>
    <w:rsid w:val="59941D06"/>
    <w:rsid w:val="59CE2DE5"/>
    <w:rsid w:val="59E97212"/>
    <w:rsid w:val="5A0B2C4A"/>
    <w:rsid w:val="5A1D0965"/>
    <w:rsid w:val="5A47502D"/>
    <w:rsid w:val="5A5752C7"/>
    <w:rsid w:val="5ABB1768"/>
    <w:rsid w:val="5AC70DFE"/>
    <w:rsid w:val="5BFA4673"/>
    <w:rsid w:val="5C13301F"/>
    <w:rsid w:val="5C235F5B"/>
    <w:rsid w:val="5C2B760F"/>
    <w:rsid w:val="5CD4565B"/>
    <w:rsid w:val="5D6A35D0"/>
    <w:rsid w:val="5DB15F43"/>
    <w:rsid w:val="5E1501E6"/>
    <w:rsid w:val="5E1849EE"/>
    <w:rsid w:val="5E253D03"/>
    <w:rsid w:val="5E583259"/>
    <w:rsid w:val="5E762809"/>
    <w:rsid w:val="5EDD31BB"/>
    <w:rsid w:val="5EF665DA"/>
    <w:rsid w:val="5F267129"/>
    <w:rsid w:val="5F9E0533"/>
    <w:rsid w:val="5FBE05A1"/>
    <w:rsid w:val="5FF81680"/>
    <w:rsid w:val="61942726"/>
    <w:rsid w:val="62716891"/>
    <w:rsid w:val="628132A8"/>
    <w:rsid w:val="62957D4A"/>
    <w:rsid w:val="63FE731D"/>
    <w:rsid w:val="641649C3"/>
    <w:rsid w:val="64931D8E"/>
    <w:rsid w:val="652D1F8D"/>
    <w:rsid w:val="65A50952"/>
    <w:rsid w:val="65CC2D90"/>
    <w:rsid w:val="65EC10C6"/>
    <w:rsid w:val="66377EC1"/>
    <w:rsid w:val="667B7020"/>
    <w:rsid w:val="66B3780A"/>
    <w:rsid w:val="66C37AA5"/>
    <w:rsid w:val="66C645A1"/>
    <w:rsid w:val="66DC3B46"/>
    <w:rsid w:val="67A17493"/>
    <w:rsid w:val="67CC15DC"/>
    <w:rsid w:val="67F820A0"/>
    <w:rsid w:val="68490BA5"/>
    <w:rsid w:val="68AC0C4A"/>
    <w:rsid w:val="69023BD7"/>
    <w:rsid w:val="69123E71"/>
    <w:rsid w:val="69351AA8"/>
    <w:rsid w:val="69416EAD"/>
    <w:rsid w:val="69A47B5D"/>
    <w:rsid w:val="69AF1771"/>
    <w:rsid w:val="69F71B66"/>
    <w:rsid w:val="6A452A79"/>
    <w:rsid w:val="6A8A23D9"/>
    <w:rsid w:val="6A984F72"/>
    <w:rsid w:val="6AAF4B97"/>
    <w:rsid w:val="6B333AEC"/>
    <w:rsid w:val="6BAE3435"/>
    <w:rsid w:val="6BCA0B67"/>
    <w:rsid w:val="6BCF2A70"/>
    <w:rsid w:val="6BD04C6F"/>
    <w:rsid w:val="6C42111A"/>
    <w:rsid w:val="6C563D9A"/>
    <w:rsid w:val="6D164F86"/>
    <w:rsid w:val="6D1A178E"/>
    <w:rsid w:val="6DFB42FF"/>
    <w:rsid w:val="6E1F4500"/>
    <w:rsid w:val="6E4E6307"/>
    <w:rsid w:val="6ECF7B5A"/>
    <w:rsid w:val="6ED22CDD"/>
    <w:rsid w:val="701658F3"/>
    <w:rsid w:val="702D5074"/>
    <w:rsid w:val="7039132B"/>
    <w:rsid w:val="704354BE"/>
    <w:rsid w:val="704F6D52"/>
    <w:rsid w:val="70770E10"/>
    <w:rsid w:val="709C35CE"/>
    <w:rsid w:val="70A5645C"/>
    <w:rsid w:val="70D127A3"/>
    <w:rsid w:val="714F0E73"/>
    <w:rsid w:val="715F110D"/>
    <w:rsid w:val="717026AC"/>
    <w:rsid w:val="71A51882"/>
    <w:rsid w:val="71A82806"/>
    <w:rsid w:val="71EC41F4"/>
    <w:rsid w:val="71FD448F"/>
    <w:rsid w:val="72417502"/>
    <w:rsid w:val="72895378"/>
    <w:rsid w:val="72AB41A3"/>
    <w:rsid w:val="732D2602"/>
    <w:rsid w:val="735B56D0"/>
    <w:rsid w:val="73DE0228"/>
    <w:rsid w:val="74077D67"/>
    <w:rsid w:val="740C41EF"/>
    <w:rsid w:val="743F5BF6"/>
    <w:rsid w:val="74AB40F8"/>
    <w:rsid w:val="74D6713B"/>
    <w:rsid w:val="74DD2349"/>
    <w:rsid w:val="75017085"/>
    <w:rsid w:val="752175BA"/>
    <w:rsid w:val="755F307D"/>
    <w:rsid w:val="75660FA8"/>
    <w:rsid w:val="75C622C6"/>
    <w:rsid w:val="75C8104D"/>
    <w:rsid w:val="76417A12"/>
    <w:rsid w:val="765F11C0"/>
    <w:rsid w:val="76851400"/>
    <w:rsid w:val="773C312D"/>
    <w:rsid w:val="77582A5D"/>
    <w:rsid w:val="77815E20"/>
    <w:rsid w:val="782146A4"/>
    <w:rsid w:val="783842C9"/>
    <w:rsid w:val="783B524E"/>
    <w:rsid w:val="78956BE1"/>
    <w:rsid w:val="78DE02DA"/>
    <w:rsid w:val="791D3642"/>
    <w:rsid w:val="794576E7"/>
    <w:rsid w:val="79D917F7"/>
    <w:rsid w:val="79EC4C14"/>
    <w:rsid w:val="7AAD7251"/>
    <w:rsid w:val="7AAF2754"/>
    <w:rsid w:val="7AFD3B58"/>
    <w:rsid w:val="7B9207C8"/>
    <w:rsid w:val="7B9A1458"/>
    <w:rsid w:val="7BF5086D"/>
    <w:rsid w:val="7CD70E5F"/>
    <w:rsid w:val="7D1022BE"/>
    <w:rsid w:val="7D990F1D"/>
    <w:rsid w:val="7E533BCF"/>
    <w:rsid w:val="7E8678A1"/>
    <w:rsid w:val="7EFC65E6"/>
    <w:rsid w:val="7F0F1D84"/>
    <w:rsid w:val="7F1B7CAE"/>
    <w:rsid w:val="7F425A56"/>
    <w:rsid w:val="7FC13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40" w:lineRule="auto"/>
      <w:ind w:firstLine="720"/>
      <w:jc w:val="both"/>
    </w:pPr>
    <w:rPr>
      <w:rFonts w:ascii="Times New Roman" w:hAnsi="Times New Roman" w:eastAsiaTheme="minorEastAsia" w:cstheme="minorBidi"/>
      <w:sz w:val="28"/>
      <w:szCs w:val="22"/>
      <w:lang w:val="en-US" w:eastAsia="en-US" w:bidi="ar-SA"/>
    </w:rPr>
  </w:style>
  <w:style w:type="paragraph" w:styleId="2">
    <w:name w:val="heading 1"/>
    <w:basedOn w:val="1"/>
    <w:next w:val="1"/>
    <w:link w:val="249"/>
    <w:qFormat/>
    <w:uiPriority w:val="0"/>
    <w:pPr>
      <w:keepNext/>
      <w:numPr>
        <w:ilvl w:val="0"/>
        <w:numId w:val="1"/>
      </w:numPr>
      <w:tabs>
        <w:tab w:val="left" w:pos="425"/>
        <w:tab w:val="clear" w:pos="-415"/>
      </w:tabs>
      <w:spacing w:before="240" w:after="60"/>
      <w:ind w:left="0" w:firstLine="0" w:firstLineChars="0"/>
      <w:jc w:val="left"/>
      <w:outlineLvl w:val="0"/>
    </w:pPr>
    <w:rPr>
      <w:rFonts w:cs="Times New Roman" w:asciiTheme="minorAscii" w:hAnsiTheme="minorAscii"/>
      <w:b/>
      <w:bCs/>
      <w:kern w:val="32"/>
      <w:sz w:val="32"/>
      <w:szCs w:val="32"/>
    </w:rPr>
  </w:style>
  <w:style w:type="paragraph" w:styleId="3">
    <w:name w:val="heading 2"/>
    <w:basedOn w:val="1"/>
    <w:next w:val="1"/>
    <w:unhideWhenUsed/>
    <w:qFormat/>
    <w:uiPriority w:val="0"/>
    <w:pPr>
      <w:keepNext/>
      <w:keepLines/>
      <w:numPr>
        <w:ilvl w:val="0"/>
        <w:numId w:val="2"/>
      </w:numPr>
      <w:spacing w:before="260" w:after="260" w:line="240" w:lineRule="auto"/>
      <w:ind w:left="0" w:firstLine="0"/>
      <w:outlineLvl w:val="1"/>
    </w:pPr>
    <w:rPr>
      <w:b/>
      <w:bCs/>
      <w:sz w:val="32"/>
      <w:szCs w:val="32"/>
    </w:rPr>
  </w:style>
  <w:style w:type="paragraph" w:styleId="4">
    <w:name w:val="heading 3"/>
    <w:basedOn w:val="1"/>
    <w:next w:val="1"/>
    <w:unhideWhenUsed/>
    <w:qFormat/>
    <w:uiPriority w:val="0"/>
    <w:pPr>
      <w:keepNext/>
      <w:spacing w:before="240" w:after="60"/>
      <w:ind w:firstLine="0" w:firstLineChars="0"/>
      <w:outlineLvl w:val="2"/>
    </w:pPr>
    <w:rPr>
      <w:rFonts w:cs="Arial"/>
      <w:bCs/>
      <w:szCs w:val="26"/>
    </w:rPr>
  </w:style>
  <w:style w:type="paragraph" w:styleId="5">
    <w:name w:val="heading 4"/>
    <w:next w:val="1"/>
    <w:semiHidden/>
    <w:unhideWhenUsed/>
    <w:qFormat/>
    <w:uiPriority w:val="0"/>
    <w:pPr>
      <w:keepNext/>
      <w:keepLines/>
      <w:numPr>
        <w:ilvl w:val="3"/>
        <w:numId w:val="3"/>
      </w:numPr>
      <w:spacing w:before="240" w:after="40"/>
      <w:outlineLvl w:val="3"/>
    </w:pPr>
    <w:rPr>
      <w:rFonts w:ascii="Times New Roman" w:hAnsi="Times New Roman" w:eastAsia="Times New Roman" w:cstheme="minorBidi"/>
      <w:b/>
      <w:sz w:val="24"/>
      <w:szCs w:val="24"/>
    </w:rPr>
  </w:style>
  <w:style w:type="paragraph" w:styleId="6">
    <w:name w:val="heading 5"/>
    <w:basedOn w:val="1"/>
    <w:next w:val="1"/>
    <w:semiHidden/>
    <w:unhideWhenUsed/>
    <w:qFormat/>
    <w:uiPriority w:val="0"/>
    <w:pPr>
      <w:keepNext/>
      <w:keepLines/>
      <w:numPr>
        <w:ilvl w:val="4"/>
        <w:numId w:val="4"/>
      </w:numPr>
      <w:spacing w:before="280" w:after="290" w:line="376" w:lineRule="auto"/>
      <w:ind w:left="1008" w:hanging="1008"/>
      <w:outlineLvl w:val="4"/>
    </w:pPr>
    <w:rPr>
      <w:b/>
      <w:bCs/>
      <w:sz w:val="28"/>
      <w:szCs w:val="28"/>
    </w:rPr>
  </w:style>
  <w:style w:type="paragraph" w:styleId="7">
    <w:name w:val="heading 6"/>
    <w:basedOn w:val="1"/>
    <w:next w:val="1"/>
    <w:semiHidden/>
    <w:unhideWhenUsed/>
    <w:qFormat/>
    <w:uiPriority w:val="0"/>
    <w:pPr>
      <w:keepNext/>
      <w:keepLines/>
      <w:numPr>
        <w:ilvl w:val="5"/>
        <w:numId w:val="4"/>
      </w:numPr>
      <w:spacing w:before="240" w:after="64" w:line="320" w:lineRule="auto"/>
      <w:ind w:left="1152" w:hanging="1152"/>
      <w:outlineLvl w:val="5"/>
    </w:pPr>
    <w:rPr>
      <w:b/>
      <w:bCs/>
      <w:sz w:val="24"/>
      <w:szCs w:val="24"/>
    </w:rPr>
  </w:style>
  <w:style w:type="paragraph" w:styleId="8">
    <w:name w:val="heading 7"/>
    <w:basedOn w:val="1"/>
    <w:next w:val="1"/>
    <w:semiHidden/>
    <w:unhideWhenUsed/>
    <w:qFormat/>
    <w:uiPriority w:val="0"/>
    <w:pPr>
      <w:keepNext/>
      <w:keepLines/>
      <w:numPr>
        <w:ilvl w:val="6"/>
        <w:numId w:val="4"/>
      </w:numPr>
      <w:spacing w:before="240" w:after="64" w:line="320" w:lineRule="auto"/>
      <w:ind w:left="1296" w:hanging="1296"/>
      <w:outlineLvl w:val="6"/>
    </w:pPr>
    <w:rPr>
      <w:b/>
      <w:bCs/>
      <w:sz w:val="24"/>
      <w:szCs w:val="24"/>
    </w:rPr>
  </w:style>
  <w:style w:type="paragraph" w:styleId="9">
    <w:name w:val="heading 8"/>
    <w:basedOn w:val="1"/>
    <w:next w:val="1"/>
    <w:semiHidden/>
    <w:unhideWhenUsed/>
    <w:qFormat/>
    <w:uiPriority w:val="0"/>
    <w:pPr>
      <w:keepNext/>
      <w:keepLines/>
      <w:numPr>
        <w:ilvl w:val="7"/>
        <w:numId w:val="4"/>
      </w:numPr>
      <w:spacing w:before="240" w:after="64" w:line="320" w:lineRule="auto"/>
      <w:ind w:left="1440" w:hanging="1440"/>
      <w:outlineLvl w:val="7"/>
    </w:pPr>
    <w:rPr>
      <w:sz w:val="24"/>
      <w:szCs w:val="24"/>
    </w:rPr>
  </w:style>
  <w:style w:type="paragraph" w:styleId="10">
    <w:name w:val="heading 9"/>
    <w:basedOn w:val="1"/>
    <w:next w:val="1"/>
    <w:semiHidden/>
    <w:unhideWhenUsed/>
    <w:qFormat/>
    <w:uiPriority w:val="0"/>
    <w:pPr>
      <w:keepNext/>
      <w:keepLines/>
      <w:numPr>
        <w:ilvl w:val="8"/>
        <w:numId w:val="4"/>
      </w:numPr>
      <w:spacing w:before="240" w:after="64" w:line="320" w:lineRule="auto"/>
      <w:ind w:left="1584" w:hanging="1584"/>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5"/>
      </w:numPr>
    </w:pPr>
  </w:style>
  <w:style w:type="paragraph" w:styleId="69">
    <w:name w:val="List Bullet 2"/>
    <w:basedOn w:val="1"/>
    <w:qFormat/>
    <w:uiPriority w:val="0"/>
    <w:pPr>
      <w:numPr>
        <w:ilvl w:val="0"/>
        <w:numId w:val="6"/>
      </w:numPr>
    </w:pPr>
  </w:style>
  <w:style w:type="paragraph" w:styleId="70">
    <w:name w:val="List Bullet 3"/>
    <w:basedOn w:val="1"/>
    <w:qFormat/>
    <w:uiPriority w:val="0"/>
    <w:pPr>
      <w:numPr>
        <w:ilvl w:val="0"/>
        <w:numId w:val="7"/>
      </w:numPr>
    </w:pPr>
  </w:style>
  <w:style w:type="paragraph" w:styleId="71">
    <w:name w:val="List Bullet 4"/>
    <w:basedOn w:val="1"/>
    <w:qFormat/>
    <w:uiPriority w:val="0"/>
    <w:pPr>
      <w:numPr>
        <w:ilvl w:val="0"/>
        <w:numId w:val="8"/>
      </w:numPr>
    </w:pPr>
  </w:style>
  <w:style w:type="paragraph" w:styleId="72">
    <w:name w:val="List Bullet 5"/>
    <w:basedOn w:val="1"/>
    <w:qFormat/>
    <w:uiPriority w:val="0"/>
    <w:pPr>
      <w:numPr>
        <w:ilvl w:val="0"/>
        <w:numId w:val="9"/>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10"/>
      </w:numPr>
    </w:pPr>
  </w:style>
  <w:style w:type="paragraph" w:styleId="79">
    <w:name w:val="List Number 2"/>
    <w:basedOn w:val="1"/>
    <w:qFormat/>
    <w:uiPriority w:val="0"/>
    <w:pPr>
      <w:numPr>
        <w:ilvl w:val="0"/>
        <w:numId w:val="11"/>
      </w:numPr>
    </w:pPr>
  </w:style>
  <w:style w:type="paragraph" w:styleId="80">
    <w:name w:val="List Number 3"/>
    <w:basedOn w:val="1"/>
    <w:qFormat/>
    <w:uiPriority w:val="0"/>
    <w:pPr>
      <w:numPr>
        <w:ilvl w:val="0"/>
        <w:numId w:val="12"/>
      </w:numPr>
    </w:pPr>
  </w:style>
  <w:style w:type="paragraph" w:styleId="81">
    <w:name w:val="List Number 4"/>
    <w:basedOn w:val="1"/>
    <w:qFormat/>
    <w:uiPriority w:val="0"/>
    <w:pPr>
      <w:numPr>
        <w:ilvl w:val="0"/>
        <w:numId w:val="13"/>
      </w:numPr>
    </w:pPr>
  </w:style>
  <w:style w:type="paragraph" w:styleId="82">
    <w:name w:val="List Number 5"/>
    <w:basedOn w:val="1"/>
    <w:qFormat/>
    <w:uiPriority w:val="0"/>
    <w:pPr>
      <w:numPr>
        <w:ilvl w:val="0"/>
        <w:numId w:val="14"/>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0"/>
    <w:rPr>
      <w:rFonts w:eastAsia="SimSun" w:cs="Times New Roman" w:asciiTheme="minorAscii" w:hAnsiTheme="minorAscii"/>
      <w:b/>
      <w:bCs/>
      <w:kern w:val="3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312</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2022-10-28T15:09:00Z</dcterms:created>
  <dc:creator>thanh</dc:creator>
  <cp:lastModifiedBy>Thanh Nguyen Van</cp:lastModifiedBy>
  <dcterms:modified xsi:type="dcterms:W3CDTF">2025-08-31T09:55:33Z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10FCFB8841DD420582DBF1CBE9D8A87A</vt:lpwstr>
  </property>
</Properties>
</file>